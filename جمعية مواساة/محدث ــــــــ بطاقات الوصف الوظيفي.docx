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p w14:paraId="00000004">
      <w:pPr>
        <w:bidi/>
        <w:spacing w:after="0" w:line="240" w:lineRule="auto"/>
      </w:pPr>
      <w:bookmarkStart w:id="0" w:name="_heading=h.n8g0xbr8qsrg" w:colFirst="0" w:colLast="0"/>
      <w:bookmarkEnd w:id="0"/>
      <w:r>
        <w:rPr>
          <w:rtl w:val="0"/>
        </w:rPr>
        <w:t xml:space="preserve">  </w:t>
      </w:r>
      <w:r>
        <mc:AlternateContent>
          <mc:Choice Requires="wpg">
            <w:drawing>
              <wp:anchor distT="0" distB="0" distL="114300" distR="114300" simplePos="0" relativeHeight="251659264" behindDoc="0" locked="0" layoutInCell="1" allowOverlap="1">
                <wp:simplePos x="0" y="0"/>
                <wp:positionH relativeFrom="column">
                  <wp:posOffset>9817100</wp:posOffset>
                </wp:positionH>
                <wp:positionV relativeFrom="paragraph">
                  <wp:posOffset>1689100</wp:posOffset>
                </wp:positionV>
                <wp:extent cx="1669415" cy="835660"/>
                <wp:effectExtent l="0" t="0" r="0" b="0"/>
                <wp:wrapNone/>
                <wp:docPr id="2132340205" name="Group 2132340205"/>
                <wp:cNvGraphicFramePr/>
                <a:graphic xmlns:a="http://schemas.openxmlformats.org/drawingml/2006/main">
                  <a:graphicData uri="http://schemas.microsoft.com/office/word/2010/wordprocessingGroup">
                    <wpg:wgp>
                      <wpg:cNvGrpSpPr/>
                      <wpg:grpSpPr>
                        <a:xfrm>
                          <a:off x="4511200" y="3362275"/>
                          <a:ext cx="1669573" cy="835422"/>
                          <a:chOff x="4511200" y="3362275"/>
                          <a:chExt cx="1669600" cy="835450"/>
                        </a:xfrm>
                      </wpg:grpSpPr>
                      <wpg:grpSp>
                        <wpg:cNvPr id="1" name="Group 1"/>
                        <wpg:cNvGrpSpPr/>
                        <wpg:grpSpPr>
                          <a:xfrm>
                            <a:off x="4511214" y="3362289"/>
                            <a:ext cx="1669573" cy="835422"/>
                            <a:chOff x="4511200" y="3362275"/>
                            <a:chExt cx="1669600" cy="835450"/>
                          </a:xfrm>
                        </wpg:grpSpPr>
                        <wps:wsp>
                          <wps:cNvPr id="3" name="Shape 3"/>
                          <wps:cNvSpPr/>
                          <wps:spPr>
                            <a:xfrm>
                              <a:off x="4511200" y="3362275"/>
                              <a:ext cx="1669600" cy="835450"/>
                            </a:xfrm>
                            <a:prstGeom prst="rect">
                              <a:avLst/>
                            </a:prstGeom>
                            <a:noFill/>
                            <a:ln>
                              <a:noFill/>
                            </a:ln>
                          </wps:spPr>
                          <wps:txbx>
                            <w:txbxContent>
                              <w:p w14:paraId="5735488D">
                                <w:pPr>
                                  <w:spacing w:before="0" w:after="0" w:line="240" w:lineRule="auto"/>
                                  <w:ind w:left="0" w:right="0" w:firstLine="0"/>
                                  <w:jc w:val="left"/>
                                </w:pPr>
                              </w:p>
                            </w:txbxContent>
                          </wps:txbx>
                          <wps:bodyPr spcFirstLastPara="1" wrap="square" lIns="91425" tIns="91425" rIns="91425" bIns="91425" anchor="ctr" anchorCtr="0">
                            <a:noAutofit/>
                          </wps:bodyPr>
                        </wps:wsp>
                        <wpg:grpSp>
                          <wpg:cNvPr id="2" name="Group 2"/>
                          <wpg:cNvGrpSpPr/>
                          <wpg:grpSpPr>
                            <a:xfrm>
                              <a:off x="4511214" y="3362289"/>
                              <a:ext cx="1669573" cy="835422"/>
                              <a:chOff x="4511200" y="3362275"/>
                              <a:chExt cx="1669600" cy="835450"/>
                            </a:xfrm>
                          </wpg:grpSpPr>
                          <wps:wsp>
                            <wps:cNvPr id="117" name="Shape 117"/>
                            <wps:cNvSpPr/>
                            <wps:spPr>
                              <a:xfrm>
                                <a:off x="4511200" y="3362275"/>
                                <a:ext cx="1669600" cy="835450"/>
                              </a:xfrm>
                              <a:prstGeom prst="rect">
                                <a:avLst/>
                              </a:prstGeom>
                              <a:noFill/>
                              <a:ln>
                                <a:noFill/>
                              </a:ln>
                            </wps:spPr>
                            <wps:txbx>
                              <w:txbxContent>
                                <w:p w14:paraId="3723D1F9">
                                  <w:pPr>
                                    <w:spacing w:before="0" w:after="0" w:line="240" w:lineRule="auto"/>
                                    <w:ind w:left="0" w:right="0" w:firstLine="0"/>
                                    <w:jc w:val="left"/>
                                  </w:pPr>
                                </w:p>
                              </w:txbxContent>
                            </wps:txbx>
                            <wps:bodyPr spcFirstLastPara="1" wrap="square" lIns="91425" tIns="91425" rIns="91425" bIns="91425" anchor="ctr" anchorCtr="0">
                              <a:noAutofit/>
                            </wps:bodyPr>
                          </wps:wsp>
                          <wpg:grpSp>
                            <wpg:cNvPr id="4" name="Group 4"/>
                            <wpg:cNvGrpSpPr/>
                            <wpg:grpSpPr>
                              <a:xfrm>
                                <a:off x="4511214" y="3362289"/>
                                <a:ext cx="1669573" cy="835422"/>
                                <a:chOff x="4511200" y="3362275"/>
                                <a:chExt cx="1669600" cy="835450"/>
                              </a:xfrm>
                            </wpg:grpSpPr>
                            <wps:wsp>
                              <wps:cNvPr id="119" name="Shape 119"/>
                              <wps:cNvSpPr/>
                              <wps:spPr>
                                <a:xfrm>
                                  <a:off x="4511200" y="3362275"/>
                                  <a:ext cx="1669600" cy="835450"/>
                                </a:xfrm>
                                <a:prstGeom prst="rect">
                                  <a:avLst/>
                                </a:prstGeom>
                                <a:noFill/>
                                <a:ln>
                                  <a:noFill/>
                                </a:ln>
                              </wps:spPr>
                              <wps:txbx>
                                <w:txbxContent>
                                  <w:p w14:paraId="69B70E7B">
                                    <w:pPr>
                                      <w:spacing w:before="0" w:after="0" w:line="240" w:lineRule="auto"/>
                                      <w:ind w:left="0" w:right="0" w:firstLine="0"/>
                                      <w:jc w:val="left"/>
                                    </w:pPr>
                                  </w:p>
                                </w:txbxContent>
                              </wps:txbx>
                              <wps:bodyPr spcFirstLastPara="1" wrap="square" lIns="91425" tIns="91425" rIns="91425" bIns="91425" anchor="ctr" anchorCtr="0">
                                <a:noAutofit/>
                              </wps:bodyPr>
                            </wps:wsp>
                            <wpg:grpSp>
                              <wpg:cNvPr id="5" name="Group 5"/>
                              <wpg:cNvGrpSpPr/>
                              <wpg:grpSpPr>
                                <a:xfrm>
                                  <a:off x="4511214" y="3362289"/>
                                  <a:ext cx="1669573" cy="835422"/>
                                  <a:chOff x="4511200" y="3362275"/>
                                  <a:chExt cx="1669600" cy="835450"/>
                                </a:xfrm>
                              </wpg:grpSpPr>
                              <wps:wsp>
                                <wps:cNvPr id="121" name="Shape 121"/>
                                <wps:cNvSpPr/>
                                <wps:spPr>
                                  <a:xfrm>
                                    <a:off x="4511200" y="3362275"/>
                                    <a:ext cx="1669600" cy="835450"/>
                                  </a:xfrm>
                                  <a:prstGeom prst="rect">
                                    <a:avLst/>
                                  </a:prstGeom>
                                  <a:noFill/>
                                  <a:ln>
                                    <a:noFill/>
                                  </a:ln>
                                </wps:spPr>
                                <wps:txbx>
                                  <w:txbxContent>
                                    <w:p w14:paraId="307C1FF9">
                                      <w:pPr>
                                        <w:spacing w:before="0" w:after="0" w:line="240" w:lineRule="auto"/>
                                        <w:ind w:left="0" w:right="0" w:firstLine="0"/>
                                        <w:jc w:val="left"/>
                                      </w:pPr>
                                    </w:p>
                                  </w:txbxContent>
                                </wps:txbx>
                                <wps:bodyPr spcFirstLastPara="1" wrap="square" lIns="91425" tIns="91425" rIns="91425" bIns="91425" anchor="ctr" anchorCtr="0">
                                  <a:noAutofit/>
                                </wps:bodyPr>
                              </wps:wsp>
                              <wpg:grpSp>
                                <wpg:cNvPr id="6" name="Group 6"/>
                                <wpg:cNvGrpSpPr/>
                                <wpg:grpSpPr>
                                  <a:xfrm>
                                    <a:off x="4511214" y="3362289"/>
                                    <a:ext cx="1669573" cy="835422"/>
                                    <a:chOff x="9622765" y="180332"/>
                                    <a:chExt cx="6321665" cy="6350000"/>
                                  </a:xfrm>
                                </wpg:grpSpPr>
                                <wps:wsp>
                                  <wps:cNvPr id="123" name="Shape 123"/>
                                  <wps:cNvSpPr/>
                                  <wps:spPr>
                                    <a:xfrm>
                                      <a:off x="9622765" y="180332"/>
                                      <a:ext cx="6321650" cy="6350000"/>
                                    </a:xfrm>
                                    <a:prstGeom prst="rect">
                                      <a:avLst/>
                                    </a:prstGeom>
                                    <a:noFill/>
                                    <a:ln>
                                      <a:noFill/>
                                    </a:ln>
                                  </wps:spPr>
                                  <wps:txbx>
                                    <w:txbxContent>
                                      <w:p w14:paraId="2B14534B">
                                        <w:pPr>
                                          <w:spacing w:before="0" w:after="0" w:line="240" w:lineRule="auto"/>
                                          <w:ind w:left="0" w:right="0" w:firstLine="0"/>
                                          <w:jc w:val="left"/>
                                        </w:pPr>
                                      </w:p>
                                    </w:txbxContent>
                                  </wps:txbx>
                                  <wps:bodyPr spcFirstLastPara="1" wrap="square" lIns="91425" tIns="91425" rIns="91425" bIns="91425" anchor="ctr" anchorCtr="0">
                                    <a:noAutofit/>
                                  </wps:bodyPr>
                                </wps:wsp>
                                <wps:wsp>
                                  <wps:cNvPr id="124" name="Shape 124"/>
                                  <wps:cNvSpPr/>
                                  <wps:spPr>
                                    <a:xfrm>
                                      <a:off x="9622765" y="180332"/>
                                      <a:ext cx="6321665" cy="6350000"/>
                                    </a:xfrm>
                                    <a:custGeom>
                                      <a:avLst/>
                                      <a:gdLst/>
                                      <a:ahLst/>
                                      <a:cxnLst/>
                                      <a:rect l="l" t="t" r="r" b="b"/>
                                      <a:pathLst>
                                        <a:path w="6321665" h="6350000" extrusionOk="0">
                                          <a:moveTo>
                                            <a:pt x="3160833" y="0"/>
                                          </a:moveTo>
                                          <a:lnTo>
                                            <a:pt x="3160833" y="0"/>
                                          </a:lnTo>
                                          <a:cubicBezTo>
                                            <a:pt x="4908795" y="7817"/>
                                            <a:pt x="6321666" y="1427021"/>
                                            <a:pt x="6321666" y="3175000"/>
                                          </a:cubicBezTo>
                                          <a:cubicBezTo>
                                            <a:pt x="6321666" y="4922979"/>
                                            <a:pt x="4908795" y="6342183"/>
                                            <a:pt x="3160833" y="6350000"/>
                                          </a:cubicBezTo>
                                          <a:cubicBezTo>
                                            <a:pt x="1412871" y="6342183"/>
                                            <a:pt x="0" y="4922979"/>
                                            <a:pt x="0" y="3175000"/>
                                          </a:cubicBezTo>
                                          <a:cubicBezTo>
                                            <a:pt x="0" y="1427021"/>
                                            <a:pt x="1412871" y="7817"/>
                                            <a:pt x="3160833" y="0"/>
                                          </a:cubicBezTo>
                                          <a:close/>
                                        </a:path>
                                      </a:pathLst>
                                    </a:custGeom>
                                    <a:solidFill>
                                      <a:srgbClr val="FFFFFF"/>
                                    </a:solidFill>
                                    <a:ln>
                                      <a:noFill/>
                                    </a:ln>
                                  </wps:spPr>
                                  <wps:txbx>
                                    <w:txbxContent>
                                      <w:p w14:paraId="5F3D08A5">
                                        <w:pPr>
                                          <w:spacing w:before="0" w:after="0" w:line="240" w:lineRule="auto"/>
                                          <w:ind w:left="0" w:right="0" w:firstLine="0"/>
                                          <w:jc w:val="left"/>
                                        </w:pPr>
                                      </w:p>
                                    </w:txbxContent>
                                  </wps:txbx>
                                  <wps:bodyPr spcFirstLastPara="1" wrap="square" lIns="91425" tIns="91425" rIns="91425" bIns="91425" anchor="ctr" anchorCtr="0">
                                    <a:noAutofit/>
                                  </wps:bodyPr>
                                </wps:wsp>
                              </wpg:grpSp>
                            </wpg:grpSp>
                          </wpg:grpSp>
                        </wpg:grpSp>
                      </wpg:grpSp>
                    </wpg:wgp>
                  </a:graphicData>
                </a:graphic>
              </wp:anchor>
            </w:drawing>
          </mc:Choice>
          <mc:Fallback>
            <w:pict>
              <v:group id="_x0000_s1026" o:spid="_x0000_s1026" o:spt="203" style="position:absolute;left:0pt;margin-left:773pt;margin-top:133pt;height:65.8pt;width:131.45pt;z-index:251659264;mso-width-relative:page;mso-height-relative:page;" coordorigin="4511200,3362275" coordsize="1669600,835450" o:gfxdata="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0c66MNwAAAANAQAADwAAAAAAAAABACAAAAAiAAAAZHJzL2Rvd25yZXYueG1s&#10;UEsBAhQAFAAAAAgAh07iQGz/iTIuBAAAKRgAAA4AAAAAAAAAAQAgAAAAKwEAAGRycy9lMm9Eb2Mu&#10;eG1sUEsFBgAAAAAGAAYAWQEAAMsHAAAAAA==&#10;">
                <o:lock v:ext="edit" aspectratio="f"/>
                <v:group id="_x0000_s1026" o:spid="_x0000_s1026" o:spt="203" style="position:absolute;left:4511214;top:3362289;height:835422;width:1669573;" coordorigin="4511200,3362275" coordsize="1669600,835450" o:gfxdata="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vJT3i7AAAA2gAAAA8AAAAAAAAAAQAgAAAAIgAAAGRycy9kb3ducmV2LnhtbFBL&#10;AQIUABQAAAAIAIdO4kAzLwWeOwAAADkAAAAVAAAAAAAAAAEAIAAAAAoBAABkcnMvZ3JvdXBzaGFw&#10;ZXhtbC54bWxQSwUGAAAAAAYABgBgAQAAxwMAAAAA&#10;">
                  <o:lock v:ext="edit" aspectratio="f"/>
                  <v:rect id="Shape 3" o:spid="_x0000_s1026" o:spt="1" style="position:absolute;left:4511200;top:3362275;height:835450;width:1669600;v-text-anchor:middle;" filled="f" stroked="f" coordsize="21600,21600" o:gfxdata="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Lk+728AAAA&#10;2g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5735488D">
                          <w:pPr>
                            <w:spacing w:before="0" w:after="0" w:line="240" w:lineRule="auto"/>
                            <w:ind w:left="0" w:right="0" w:firstLine="0"/>
                            <w:jc w:val="left"/>
                          </w:pPr>
                        </w:p>
                      </w:txbxContent>
                    </v:textbox>
                  </v:rect>
                  <v:group id="_x0000_s1026" o:spid="_x0000_s1026" o:spt="203" style="position:absolute;left:4511214;top:3362289;height:835422;width:1669573;" coordorigin="4511200,3362275" coordsize="1669600,835450"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rect id="Shape 117" o:spid="_x0000_s1026" o:spt="1" style="position:absolute;left:4511200;top:3362275;height:835450;width:1669600;v-text-anchor:middle;" filled="f" stroked="f" coordsize="21600,21600" o:gfxdata="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r+eU7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3723D1F9">
                            <w:pPr>
                              <w:spacing w:before="0" w:after="0" w:line="240" w:lineRule="auto"/>
                              <w:ind w:left="0" w:right="0" w:firstLine="0"/>
                              <w:jc w:val="left"/>
                            </w:pPr>
                          </w:p>
                        </w:txbxContent>
                      </v:textbox>
                    </v:rect>
                    <v:group id="_x0000_s1026" o:spid="_x0000_s1026" o:spt="203" style="position:absolute;left:4511214;top:3362289;height:835422;width:1669573;" coordorigin="4511200,3362275" coordsize="1669600,835450"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rect id="Shape 119" o:spid="_x0000_s1026" o:spt="1" style="position:absolute;left:4511200;top:3362275;height:835450;width:1669600;v-text-anchor:middle;" filled="f" stroked="f" coordsize="21600,21600" o:gfxdata="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yvur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69B70E7B">
                              <w:pPr>
                                <w:spacing w:before="0" w:after="0" w:line="240" w:lineRule="auto"/>
                                <w:ind w:left="0" w:right="0" w:firstLine="0"/>
                                <w:jc w:val="left"/>
                              </w:pPr>
                            </w:p>
                          </w:txbxContent>
                        </v:textbox>
                      </v:rect>
                      <v:group id="_x0000_s1026" o:spid="_x0000_s1026" o:spt="203" style="position:absolute;left:4511214;top:3362289;height:835422;width:1669573;" coordorigin="4511200,3362275" coordsize="1669600,83545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Shape 121" o:spid="_x0000_s1026" o:spt="1" style="position:absolute;left:4511200;top:3362275;height:835450;width:1669600;v-text-anchor:middle;" filled="f" stroked="f" coordsize="21600,21600" o:gfxdata="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dmkB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07C1FF9">
                                <w:pPr>
                                  <w:spacing w:before="0" w:after="0" w:line="240" w:lineRule="auto"/>
                                  <w:ind w:left="0" w:right="0" w:firstLine="0"/>
                                  <w:jc w:val="left"/>
                                </w:pPr>
                              </w:p>
                            </w:txbxContent>
                          </v:textbox>
                        </v:rect>
                        <v:group id="_x0000_s1026" o:spid="_x0000_s1026" o:spt="203" style="position:absolute;left:4511214;top:3362289;height:835422;width:1669573;" coordorigin="9622765,180332" coordsize="6321665,6350000"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Shape 123" o:spid="_x0000_s1026" o:spt="1" style="position:absolute;left:9622765;top:180332;height:6350000;width:6321650;v-text-anchor:middle;" filled="f" stroked="f" coordsize="21600,21600" o:gfxdata="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FLt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2B14534B">
                                  <w:pPr>
                                    <w:spacing w:before="0" w:after="0" w:line="240" w:lineRule="auto"/>
                                    <w:ind w:left="0" w:right="0" w:firstLine="0"/>
                                    <w:jc w:val="left"/>
                                  </w:pPr>
                                </w:p>
                              </w:txbxContent>
                            </v:textbox>
                          </v:rect>
                          <v:shape id="Shape 124" o:spid="_x0000_s1026" o:spt="100" style="position:absolute;left:9622765;top:180332;height:6350000;width:6321665;v-text-anchor:middle;" fillcolor="#FFFFFF" filled="t" stroked="f" coordsize="6321665,6350000" o:gfxdata="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Veh/LsAAADc&#10;AAAADwAAAAAAAAABACAAAAAiAAAAZHJzL2Rvd25yZXYueG1sUEsBAhQAFAAAAAgAh07iQDMvBZ47&#10;AAAAOQAAABAAAAAAAAAAAQAgAAAACgEAAGRycy9zaGFwZXhtbC54bWxQSwUGAAAAAAYABgBbAQAA&#10;tAMAAAAA&#10;" path="m3160833,0l3160833,0c4908795,7817,6321666,1427021,6321666,3175000c6321666,4922979,4908795,6342183,3160833,6350000c1412871,6342183,0,4922979,0,3175000c0,1427021,1412871,7817,3160833,0xe">
                            <v:path textboxrect="0,0,6321665,6350000"/>
                            <v:fill on="t" focussize="0,0"/>
                            <v:stroke on="f"/>
                            <v:imagedata o:title=""/>
                            <o:lock v:ext="edit" aspectratio="f"/>
                            <v:textbox inset="7.1988188976378pt,7.1988188976378pt,7.1988188976378pt,7.1988188976378pt">
                              <w:txbxContent>
                                <w:p w14:paraId="5F3D08A5">
                                  <w:pPr>
                                    <w:spacing w:before="0" w:after="0" w:line="240" w:lineRule="auto"/>
                                    <w:ind w:left="0" w:right="0" w:firstLine="0"/>
                                    <w:jc w:val="left"/>
                                  </w:pPr>
                                </w:p>
                              </w:txbxContent>
                            </v:textbox>
                          </v:shape>
                        </v:group>
                      </v:group>
                    </v:group>
                  </v:group>
                </v:group>
              </v:group>
            </w:pict>
          </mc:Fallback>
        </mc:AlternateContent>
      </w:r>
      <w:r>
        <w:drawing>
          <wp:anchor distT="0" distB="0" distL="114300" distR="114300" simplePos="0" relativeHeight="251659264" behindDoc="0" locked="0" layoutInCell="1" allowOverlap="1">
            <wp:simplePos x="0" y="0"/>
            <wp:positionH relativeFrom="column">
              <wp:posOffset>10583545</wp:posOffset>
            </wp:positionH>
            <wp:positionV relativeFrom="paragraph">
              <wp:posOffset>2329815</wp:posOffset>
            </wp:positionV>
            <wp:extent cx="1165225" cy="996315"/>
            <wp:effectExtent l="0" t="0" r="0" b="0"/>
            <wp:wrapNone/>
            <wp:docPr id="2132340212" name="image5.png"/>
            <wp:cNvGraphicFramePr/>
            <a:graphic xmlns:a="http://schemas.openxmlformats.org/drawingml/2006/main">
              <a:graphicData uri="http://schemas.openxmlformats.org/drawingml/2006/picture">
                <pic:pic xmlns:pic="http://schemas.openxmlformats.org/drawingml/2006/picture">
                  <pic:nvPicPr>
                    <pic:cNvPr id="2132340212" name="image5.png"/>
                    <pic:cNvPicPr preferRelativeResize="0"/>
                  </pic:nvPicPr>
                  <pic:blipFill>
                    <a:blip r:embed="rId12"/>
                    <a:srcRect/>
                    <a:stretch>
                      <a:fillRect/>
                    </a:stretch>
                  </pic:blipFill>
                  <pic:spPr>
                    <a:xfrm>
                      <a:off x="0" y="0"/>
                      <a:ext cx="1165225" cy="996315"/>
                    </a:xfrm>
                    <a:prstGeom prst="rect">
                      <a:avLst/>
                    </a:prstGeom>
                  </pic:spPr>
                </pic:pic>
              </a:graphicData>
            </a:graphic>
          </wp:anchor>
        </w:drawing>
      </w:r>
    </w:p>
    <w:p w14:paraId="00000005">
      <w:pPr>
        <w:bidi/>
        <w:spacing w:after="0" w:line="240" w:lineRule="auto"/>
      </w:pPr>
    </w:p>
    <w:p w14:paraId="00000006">
      <w:pPr>
        <w:bidi/>
        <w:spacing w:after="0" w:line="240" w:lineRule="auto"/>
      </w:pPr>
    </w:p>
    <w:p w14:paraId="00000007">
      <w:pPr>
        <w:bidi/>
        <w:spacing w:after="0" w:line="240" w:lineRule="auto"/>
      </w:pPr>
    </w:p>
    <w:p w14:paraId="00000008">
      <w:pPr>
        <w:bidi/>
        <w:spacing w:after="0" w:line="240" w:lineRule="auto"/>
        <w:jc w:val="center"/>
        <w:rPr>
          <w:color w:val="39B8BA"/>
          <w:sz w:val="96"/>
          <w:szCs w:val="96"/>
        </w:rPr>
      </w:pPr>
    </w:p>
    <w:p w14:paraId="00000009">
      <w:pPr>
        <w:spacing w:after="0" w:line="240" w:lineRule="auto"/>
        <w:jc w:val="center"/>
        <w:rPr>
          <w:color w:val="39B8BA"/>
          <w:sz w:val="72"/>
          <w:szCs w:val="72"/>
        </w:rPr>
      </w:pPr>
      <w:r>
        <w:rPr>
          <w:color w:val="39B8BA"/>
          <w:sz w:val="72"/>
          <w:szCs w:val="72"/>
          <w:rtl/>
        </w:rPr>
        <w:t>بطاقات الوصف الوظيفي</w:t>
      </w:r>
    </w:p>
    <w:p w14:paraId="0000000A">
      <w:pPr>
        <w:spacing w:after="0" w:line="240" w:lineRule="auto"/>
        <w:jc w:val="center"/>
        <w:rPr>
          <w:color w:val="39B8BA"/>
          <w:sz w:val="72"/>
          <w:szCs w:val="72"/>
        </w:rPr>
      </w:pPr>
      <w:r>
        <w:rPr>
          <w:color w:val="39B8BA"/>
          <w:sz w:val="72"/>
          <w:szCs w:val="72"/>
          <w:rtl/>
        </w:rPr>
        <w:t>والهيكل التنظيمي لكيانات التطوع</w:t>
      </w:r>
    </w:p>
    <w:p w14:paraId="0000000B">
      <w:pPr>
        <w:bidi/>
        <w:spacing w:after="0" w:line="240" w:lineRule="auto"/>
        <w:jc w:val="center"/>
        <w:rPr>
          <w:sz w:val="20"/>
          <w:szCs w:val="20"/>
        </w:rPr>
      </w:pPr>
      <w:r>
        <w:rPr>
          <w:color w:val="39B8BA"/>
          <w:sz w:val="72"/>
          <w:szCs w:val="72"/>
          <w:rtl/>
        </w:rPr>
        <w:t>صغيرة/متوسطة/كبيرة</w:t>
      </w:r>
    </w:p>
    <w:p w14:paraId="0000000C">
      <w:pPr>
        <w:bidi/>
        <w:spacing w:after="0" w:line="240" w:lineRule="auto"/>
      </w:pPr>
    </w:p>
    <w:p w14:paraId="0000000D">
      <w:pPr>
        <w:bidi/>
        <w:spacing w:after="0" w:line="240" w:lineRule="auto"/>
      </w:pPr>
    </w:p>
    <w:p w14:paraId="0000000E">
      <w:pPr>
        <w:bidi/>
        <w:spacing w:after="0" w:line="240" w:lineRule="auto"/>
      </w:pPr>
    </w:p>
    <w:p w14:paraId="0000000F">
      <w:pPr>
        <w:bidi/>
        <w:spacing w:after="0" w:line="240" w:lineRule="auto"/>
      </w:pPr>
    </w:p>
    <w:p w14:paraId="00000010">
      <w:pPr>
        <w:bidi/>
        <w:spacing w:after="0" w:line="240" w:lineRule="auto"/>
      </w:pPr>
    </w:p>
    <w:p w14:paraId="00000011">
      <w:pPr>
        <w:bidi/>
        <w:spacing w:after="0" w:line="240" w:lineRule="auto"/>
      </w:pPr>
    </w:p>
    <w:p w14:paraId="00000012">
      <w:pPr>
        <w:bidi/>
        <w:spacing w:after="0" w:line="240" w:lineRule="auto"/>
      </w:pPr>
    </w:p>
    <w:p w14:paraId="00000013">
      <w:pPr>
        <w:bidi/>
        <w:spacing w:after="0" w:line="240" w:lineRule="auto"/>
      </w:pPr>
    </w:p>
    <w:p w14:paraId="00000014">
      <w:pPr>
        <w:bidi/>
        <w:spacing w:after="0" w:line="240" w:lineRule="auto"/>
      </w:pPr>
    </w:p>
    <w:p w14:paraId="00000015">
      <w:pPr>
        <w:bidi/>
        <w:spacing w:after="0" w:line="240" w:lineRule="auto"/>
      </w:pPr>
    </w:p>
    <w:p w14:paraId="00000016">
      <w:pPr>
        <w:bidi/>
        <w:spacing w:after="0" w:line="240" w:lineRule="auto"/>
      </w:pPr>
    </w:p>
    <w:p w14:paraId="00000017">
      <w:pPr>
        <w:bidi/>
        <w:spacing w:after="0" w:line="240" w:lineRule="auto"/>
      </w:pPr>
    </w:p>
    <w:p w14:paraId="00000018">
      <w:pPr>
        <w:bidi/>
        <w:spacing w:after="0" w:line="240" w:lineRule="auto"/>
      </w:pPr>
    </w:p>
    <w:p w14:paraId="00000019">
      <w:pPr>
        <w:bidi/>
        <w:spacing w:after="0" w:line="240" w:lineRule="auto"/>
      </w:pPr>
    </w:p>
    <w:p w14:paraId="0000001A">
      <w:pPr>
        <w:bidi/>
        <w:spacing w:after="0" w:line="240" w:lineRule="auto"/>
      </w:pPr>
    </w:p>
    <w:p w14:paraId="0000001B">
      <w:pPr>
        <w:bidi/>
        <w:spacing w:after="0" w:line="240" w:lineRule="auto"/>
      </w:pPr>
    </w:p>
    <w:p w14:paraId="0000001C">
      <w:pPr>
        <w:bidi/>
        <w:spacing w:after="0" w:line="240" w:lineRule="auto"/>
      </w:pPr>
    </w:p>
    <w:p w14:paraId="0000001D">
      <w:pPr>
        <w:bidi/>
        <w:spacing w:after="0" w:line="240" w:lineRule="auto"/>
      </w:pPr>
    </w:p>
    <w:p w14:paraId="0000001E">
      <w:pPr>
        <w:bidi/>
        <w:spacing w:after="0" w:line="240" w:lineRule="auto"/>
      </w:pPr>
    </w:p>
    <w:p w14:paraId="0000001F">
      <w:pPr>
        <w:bidi/>
        <w:spacing w:after="0" w:line="240" w:lineRule="auto"/>
      </w:pPr>
    </w:p>
    <w:p w14:paraId="00000020">
      <w:pPr>
        <w:bidi/>
        <w:spacing w:after="0" w:line="240" w:lineRule="auto"/>
      </w:pPr>
    </w:p>
    <w:p w14:paraId="00000021">
      <w:pPr>
        <w:bidi/>
        <w:spacing w:after="0" w:line="240" w:lineRule="auto"/>
      </w:pPr>
    </w:p>
    <w:p w14:paraId="00000022">
      <w:pPr>
        <w:bidi/>
        <w:spacing w:after="0" w:line="240" w:lineRule="auto"/>
      </w:pPr>
    </w:p>
    <w:p w14:paraId="00000023">
      <w:pPr>
        <w:bidi/>
        <w:spacing w:after="0" w:line="240" w:lineRule="auto"/>
      </w:pPr>
    </w:p>
    <w:p w14:paraId="00000024">
      <w:pPr>
        <w:bidi/>
        <w:spacing w:after="0" w:line="240" w:lineRule="auto"/>
      </w:pPr>
    </w:p>
    <w:p w14:paraId="00000025">
      <w:pPr>
        <w:bidi/>
        <w:spacing w:after="0" w:line="240" w:lineRule="auto"/>
      </w:pPr>
    </w:p>
    <w:p w14:paraId="00000026">
      <w:pPr>
        <w:bidi/>
        <w:spacing w:after="0" w:line="240" w:lineRule="auto"/>
      </w:pPr>
    </w:p>
    <w:p w14:paraId="00000027">
      <w:pPr>
        <w:bidi/>
        <w:spacing w:after="0" w:line="240" w:lineRule="auto"/>
      </w:pPr>
    </w:p>
    <w:p w14:paraId="00000028">
      <w:pPr>
        <w:bidi/>
        <w:spacing w:after="0" w:line="240" w:lineRule="auto"/>
      </w:pPr>
    </w:p>
    <w:p w14:paraId="00000029">
      <w:pPr>
        <w:bidi/>
        <w:spacing w:after="0" w:line="240" w:lineRule="auto"/>
      </w:pPr>
    </w:p>
    <w:p w14:paraId="0000002A">
      <w:pPr>
        <w:bidi/>
        <w:spacing w:after="0" w:line="240" w:lineRule="auto"/>
      </w:pPr>
    </w:p>
    <w:p w14:paraId="0000002B">
      <w:pPr>
        <w:bidi/>
        <w:spacing w:after="0" w:line="240" w:lineRule="auto"/>
      </w:pPr>
    </w:p>
    <w:p w14:paraId="0000002C">
      <w:pPr>
        <w:bidi/>
        <w:spacing w:after="0" w:line="240" w:lineRule="auto"/>
      </w:pPr>
    </w:p>
    <w:p w14:paraId="0000002D">
      <w:pPr>
        <w:bidi/>
        <w:spacing w:after="0" w:line="240" w:lineRule="auto"/>
      </w:pPr>
    </w:p>
    <w:p w14:paraId="0000002E">
      <w:pPr>
        <w:bidi/>
        <w:spacing w:after="0" w:line="240" w:lineRule="auto"/>
      </w:pPr>
    </w:p>
    <w:p w14:paraId="0000002F">
      <w:pPr>
        <w:bidi/>
        <w:spacing w:after="0" w:line="240" w:lineRule="auto"/>
      </w:pPr>
    </w:p>
    <w:p w14:paraId="00000030">
      <w:pPr>
        <w:bidi/>
        <w:spacing w:after="0" w:line="240" w:lineRule="auto"/>
      </w:pPr>
    </w:p>
    <w:p w14:paraId="00000031">
      <w:pPr>
        <w:bidi/>
        <w:spacing w:after="0" w:line="240" w:lineRule="auto"/>
      </w:pPr>
    </w:p>
    <w:p w14:paraId="00000032">
      <w:pPr>
        <w:bidi/>
        <w:spacing w:after="0" w:line="240" w:lineRule="auto"/>
      </w:pPr>
    </w:p>
    <w:p w14:paraId="00000033">
      <w:pPr>
        <w:bidi/>
        <w:spacing w:after="0" w:line="240" w:lineRule="auto"/>
      </w:pPr>
    </w:p>
    <w:p w14:paraId="00000034">
      <w:pPr>
        <w:bidi/>
        <w:spacing w:after="0" w:line="240" w:lineRule="auto"/>
        <w:jc w:val="center"/>
      </w:pPr>
    </w:p>
    <w:p w14:paraId="00000035">
      <w:pPr>
        <w:bidi/>
        <w:spacing w:after="0" w:line="240" w:lineRule="auto"/>
      </w:pPr>
    </w:p>
    <w:p w14:paraId="00000036">
      <w:pPr>
        <w:bidi/>
        <w:spacing w:after="0" w:line="240" w:lineRule="auto"/>
      </w:pPr>
    </w:p>
    <w:p w14:paraId="00000037">
      <w:pPr>
        <w:bidi/>
        <w:spacing w:after="0" w:line="240" w:lineRule="auto"/>
      </w:pPr>
      <w:r>
        <w:drawing>
          <wp:anchor distT="0" distB="0" distL="0" distR="0" simplePos="0" relativeHeight="251659264" behindDoc="1" locked="0" layoutInCell="1" allowOverlap="1">
            <wp:simplePos x="0" y="0"/>
            <wp:positionH relativeFrom="column">
              <wp:posOffset>1719580</wp:posOffset>
            </wp:positionH>
            <wp:positionV relativeFrom="paragraph">
              <wp:posOffset>10795</wp:posOffset>
            </wp:positionV>
            <wp:extent cx="3040380" cy="1263650"/>
            <wp:effectExtent l="0" t="0" r="0" b="0"/>
            <wp:wrapNone/>
            <wp:docPr id="2132340206" name="image1.png"/>
            <wp:cNvGraphicFramePr/>
            <a:graphic xmlns:a="http://schemas.openxmlformats.org/drawingml/2006/main">
              <a:graphicData uri="http://schemas.openxmlformats.org/drawingml/2006/picture">
                <pic:pic xmlns:pic="http://schemas.openxmlformats.org/drawingml/2006/picture">
                  <pic:nvPicPr>
                    <pic:cNvPr id="2132340206" name="image1.png"/>
                    <pic:cNvPicPr preferRelativeResize="0"/>
                  </pic:nvPicPr>
                  <pic:blipFill>
                    <a:blip r:embed="rId13"/>
                    <a:srcRect/>
                    <a:stretch>
                      <a:fillRect/>
                    </a:stretch>
                  </pic:blipFill>
                  <pic:spPr>
                    <a:xfrm>
                      <a:off x="0" y="0"/>
                      <a:ext cx="3040380" cy="1263433"/>
                    </a:xfrm>
                    <a:prstGeom prst="rect">
                      <a:avLst/>
                    </a:prstGeom>
                  </pic:spPr>
                </pic:pic>
              </a:graphicData>
            </a:graphic>
          </wp:anchor>
        </w:drawing>
      </w:r>
    </w:p>
    <w:p w14:paraId="00000038">
      <w:pPr>
        <w:bidi/>
        <w:spacing w:after="0" w:line="240" w:lineRule="auto"/>
      </w:pPr>
    </w:p>
    <w:p w14:paraId="00000039">
      <w:pPr>
        <w:bidi/>
        <w:spacing w:after="0" w:line="240" w:lineRule="auto"/>
      </w:pPr>
    </w:p>
    <w:p w14:paraId="0000003A">
      <w:pPr>
        <w:bidi/>
        <w:spacing w:after="0" w:line="240" w:lineRule="auto"/>
      </w:pPr>
    </w:p>
    <w:p w14:paraId="0000003B">
      <w:pPr>
        <w:bidi/>
        <w:spacing w:after="0" w:line="240" w:lineRule="auto"/>
      </w:pPr>
    </w:p>
    <w:p w14:paraId="0000003C">
      <w:pPr>
        <w:bidi/>
        <w:spacing w:after="0" w:line="240" w:lineRule="auto"/>
      </w:pPr>
    </w:p>
    <w:p w14:paraId="0000003D">
      <w:pPr>
        <w:bidi/>
        <w:spacing w:after="0" w:line="240" w:lineRule="auto"/>
      </w:pPr>
    </w:p>
    <w:p w14:paraId="0000003E">
      <w:pPr>
        <w:bidi/>
        <w:spacing w:after="0" w:line="240" w:lineRule="auto"/>
      </w:pPr>
    </w:p>
    <w:p w14:paraId="0000003F">
      <w:pPr>
        <w:bidi/>
        <w:spacing w:after="0" w:line="240" w:lineRule="auto"/>
      </w:pPr>
    </w:p>
    <w:p w14:paraId="00000040">
      <w:pPr>
        <w:bidi/>
        <w:spacing w:after="0" w:line="240" w:lineRule="auto"/>
      </w:pPr>
    </w:p>
    <w:p w14:paraId="00000041">
      <w:pPr>
        <w:bidi/>
        <w:spacing w:after="0" w:line="240" w:lineRule="auto"/>
      </w:pPr>
    </w:p>
    <w:p w14:paraId="00000042">
      <w:pPr>
        <w:bidi/>
        <w:spacing w:after="0" w:line="240" w:lineRule="auto"/>
      </w:pPr>
    </w:p>
    <w:p w14:paraId="00000043">
      <w:pPr>
        <w:bidi/>
        <w:spacing w:after="0" w:line="240" w:lineRule="auto"/>
      </w:pPr>
    </w:p>
    <w:p w14:paraId="00000044">
      <w:pPr>
        <w:bidi/>
        <w:spacing w:after="0" w:line="240" w:lineRule="auto"/>
      </w:pPr>
    </w:p>
    <w:p w14:paraId="00000045">
      <w:pPr>
        <w:bidi/>
        <w:spacing w:after="0" w:line="240" w:lineRule="auto"/>
      </w:pPr>
    </w:p>
    <w:p w14:paraId="00000046">
      <w:pPr>
        <w:bidi/>
        <w:spacing w:after="0" w:line="240" w:lineRule="auto"/>
      </w:pPr>
    </w:p>
    <w:p w14:paraId="00000047">
      <w:pPr>
        <w:bidi/>
        <w:spacing w:after="0" w:line="240" w:lineRule="auto"/>
      </w:pPr>
    </w:p>
    <w:p w14:paraId="00000048">
      <w:pPr>
        <w:bidi/>
        <w:spacing w:after="0" w:line="240" w:lineRule="auto"/>
      </w:pPr>
    </w:p>
    <w:p w14:paraId="00000049">
      <w:pPr>
        <w:bidi/>
        <w:spacing w:after="0" w:line="240" w:lineRule="auto"/>
      </w:pPr>
    </w:p>
    <w:p w14:paraId="0000004A">
      <w:pPr>
        <w:bidi/>
        <w:spacing w:after="0" w:line="240" w:lineRule="auto"/>
      </w:pPr>
    </w:p>
    <w:p w14:paraId="0000004B">
      <w:pPr>
        <w:bidi/>
        <w:spacing w:after="0" w:line="240" w:lineRule="auto"/>
      </w:pPr>
    </w:p>
    <w:p w14:paraId="0000004C">
      <w:pPr>
        <w:bidi/>
        <w:spacing w:after="0" w:line="240" w:lineRule="auto"/>
      </w:pPr>
    </w:p>
    <w:p w14:paraId="0000004D">
      <w:pPr>
        <w:bidi/>
        <w:spacing w:after="0" w:line="240" w:lineRule="auto"/>
      </w:pPr>
    </w:p>
    <w:p w14:paraId="0000004E">
      <w:pPr>
        <w:bidi/>
        <w:spacing w:after="0" w:line="240" w:lineRule="auto"/>
      </w:pPr>
    </w:p>
    <w:p w14:paraId="0000004F">
      <w:r>
        <w:br w:type="page"/>
      </w:r>
    </w:p>
    <w:p w14:paraId="00000050">
      <w:pPr>
        <w:pBdr>
          <w:top w:val="none" w:color="auto" w:sz="0" w:space="0"/>
          <w:left w:val="none" w:color="auto" w:sz="0" w:space="0"/>
          <w:bottom w:val="none" w:color="auto" w:sz="0" w:space="0"/>
          <w:right w:val="none" w:color="auto" w:sz="0" w:space="0"/>
          <w:between w:val="none" w:color="auto" w:sz="0" w:space="0"/>
        </w:pBdr>
        <w:bidi/>
        <w:spacing w:after="57" w:line="240" w:lineRule="auto"/>
        <w:jc w:val="both"/>
        <w:rPr>
          <w:b/>
          <w:color w:val="000000"/>
          <w:sz w:val="32"/>
          <w:szCs w:val="32"/>
        </w:rPr>
      </w:pPr>
      <w:r>
        <mc:AlternateContent>
          <mc:Choice Requires="wpg">
            <w:drawing>
              <wp:anchor distT="0" distB="0" distL="114300" distR="114300" simplePos="0" relativeHeight="251659264" behindDoc="0" locked="0" layoutInCell="1" allowOverlap="1">
                <wp:simplePos x="0" y="0"/>
                <wp:positionH relativeFrom="column">
                  <wp:posOffset>3378200</wp:posOffset>
                </wp:positionH>
                <wp:positionV relativeFrom="paragraph">
                  <wp:posOffset>-151765</wp:posOffset>
                </wp:positionV>
                <wp:extent cx="3536950" cy="424180"/>
                <wp:effectExtent l="0" t="0" r="0" b="0"/>
                <wp:wrapNone/>
                <wp:docPr id="2132340204" name="Group 2132340204"/>
                <wp:cNvGraphicFramePr/>
                <a:graphic xmlns:a="http://schemas.openxmlformats.org/drawingml/2006/main">
                  <a:graphicData uri="http://schemas.microsoft.com/office/word/2010/wordprocessingGroup">
                    <wpg:wgp>
                      <wpg:cNvGrpSpPr/>
                      <wpg:grpSpPr>
                        <a:xfrm>
                          <a:off x="3577525" y="3567900"/>
                          <a:ext cx="3536950" cy="424180"/>
                          <a:chOff x="3577525" y="3567900"/>
                          <a:chExt cx="3536950" cy="424200"/>
                        </a:xfrm>
                      </wpg:grpSpPr>
                      <wpg:grpSp>
                        <wpg:cNvPr id="7" name="Group 7"/>
                        <wpg:cNvGrpSpPr/>
                        <wpg:grpSpPr>
                          <a:xfrm>
                            <a:off x="3577525" y="3567910"/>
                            <a:ext cx="3536950" cy="424180"/>
                            <a:chOff x="3577525" y="3567900"/>
                            <a:chExt cx="3536950" cy="424200"/>
                          </a:xfrm>
                        </wpg:grpSpPr>
                        <wps:wsp>
                          <wps:cNvPr id="8" name="Shape 3"/>
                          <wps:cNvSpPr/>
                          <wps:spPr>
                            <a:xfrm>
                              <a:off x="3577525" y="3567900"/>
                              <a:ext cx="3536950" cy="424200"/>
                            </a:xfrm>
                            <a:prstGeom prst="rect">
                              <a:avLst/>
                            </a:prstGeom>
                            <a:noFill/>
                            <a:ln>
                              <a:noFill/>
                            </a:ln>
                          </wps:spPr>
                          <wps:txbx>
                            <w:txbxContent>
                              <w:p w14:paraId="3A242E5C">
                                <w:pPr>
                                  <w:spacing w:before="0" w:after="0" w:line="240" w:lineRule="auto"/>
                                  <w:ind w:left="0" w:right="0" w:firstLine="0"/>
                                  <w:jc w:val="left"/>
                                </w:pPr>
                              </w:p>
                            </w:txbxContent>
                          </wps:txbx>
                          <wps:bodyPr spcFirstLastPara="1" wrap="square" lIns="91425" tIns="91425" rIns="91425" bIns="91425" anchor="ctr" anchorCtr="0">
                            <a:noAutofit/>
                          </wps:bodyPr>
                        </wps:wsp>
                        <wpg:grpSp>
                          <wpg:cNvPr id="9" name="Group 9"/>
                          <wpg:cNvGrpSpPr/>
                          <wpg:grpSpPr>
                            <a:xfrm>
                              <a:off x="3577525" y="3567910"/>
                              <a:ext cx="3536950" cy="424180"/>
                              <a:chOff x="3577525" y="3567900"/>
                              <a:chExt cx="3536950" cy="424200"/>
                            </a:xfrm>
                          </wpg:grpSpPr>
                          <wps:wsp>
                            <wps:cNvPr id="106" name="Shape 106"/>
                            <wps:cNvSpPr/>
                            <wps:spPr>
                              <a:xfrm>
                                <a:off x="3577525" y="3567900"/>
                                <a:ext cx="3536950" cy="424200"/>
                              </a:xfrm>
                              <a:prstGeom prst="rect">
                                <a:avLst/>
                              </a:prstGeom>
                              <a:noFill/>
                              <a:ln>
                                <a:noFill/>
                              </a:ln>
                            </wps:spPr>
                            <wps:txbx>
                              <w:txbxContent>
                                <w:p w14:paraId="31A60606">
                                  <w:pPr>
                                    <w:spacing w:before="0" w:after="0" w:line="240" w:lineRule="auto"/>
                                    <w:ind w:left="0" w:right="0" w:firstLine="0"/>
                                    <w:jc w:val="left"/>
                                  </w:pPr>
                                </w:p>
                              </w:txbxContent>
                            </wps:txbx>
                            <wps:bodyPr spcFirstLastPara="1" wrap="square" lIns="91425" tIns="91425" rIns="91425" bIns="91425" anchor="ctr" anchorCtr="0">
                              <a:noAutofit/>
                            </wps:bodyPr>
                          </wps:wsp>
                          <wpg:grpSp>
                            <wpg:cNvPr id="10" name="Group 10"/>
                            <wpg:cNvGrpSpPr/>
                            <wpg:grpSpPr>
                              <a:xfrm>
                                <a:off x="3577525" y="3567910"/>
                                <a:ext cx="3536950" cy="424180"/>
                                <a:chOff x="3577525" y="3567900"/>
                                <a:chExt cx="3536950" cy="424200"/>
                              </a:xfrm>
                            </wpg:grpSpPr>
                            <wps:wsp>
                              <wps:cNvPr id="108" name="Shape 108"/>
                              <wps:cNvSpPr/>
                              <wps:spPr>
                                <a:xfrm>
                                  <a:off x="3577525" y="3567900"/>
                                  <a:ext cx="3536950" cy="424200"/>
                                </a:xfrm>
                                <a:prstGeom prst="rect">
                                  <a:avLst/>
                                </a:prstGeom>
                                <a:noFill/>
                                <a:ln>
                                  <a:noFill/>
                                </a:ln>
                              </wps:spPr>
                              <wps:txbx>
                                <w:txbxContent>
                                  <w:p w14:paraId="610A8DD2">
                                    <w:pPr>
                                      <w:spacing w:before="0" w:after="0" w:line="240" w:lineRule="auto"/>
                                      <w:ind w:left="0" w:right="0" w:firstLine="0"/>
                                      <w:jc w:val="left"/>
                                    </w:pPr>
                                  </w:p>
                                </w:txbxContent>
                              </wps:txbx>
                              <wps:bodyPr spcFirstLastPara="1" wrap="square" lIns="91425" tIns="91425" rIns="91425" bIns="91425" anchor="ctr" anchorCtr="0">
                                <a:noAutofit/>
                              </wps:bodyPr>
                            </wps:wsp>
                            <wpg:grpSp>
                              <wpg:cNvPr id="11" name="Group 11"/>
                              <wpg:cNvGrpSpPr/>
                              <wpg:grpSpPr>
                                <a:xfrm>
                                  <a:off x="3577525" y="3567910"/>
                                  <a:ext cx="3536950" cy="424180"/>
                                  <a:chOff x="3577525" y="3567900"/>
                                  <a:chExt cx="3536950" cy="424200"/>
                                </a:xfrm>
                              </wpg:grpSpPr>
                              <wps:wsp>
                                <wps:cNvPr id="110" name="Shape 110"/>
                                <wps:cNvSpPr/>
                                <wps:spPr>
                                  <a:xfrm>
                                    <a:off x="3577525" y="3567900"/>
                                    <a:ext cx="3536950" cy="424200"/>
                                  </a:xfrm>
                                  <a:prstGeom prst="rect">
                                    <a:avLst/>
                                  </a:prstGeom>
                                  <a:noFill/>
                                  <a:ln>
                                    <a:noFill/>
                                  </a:ln>
                                </wps:spPr>
                                <wps:txbx>
                                  <w:txbxContent>
                                    <w:p w14:paraId="6AC53C89">
                                      <w:pPr>
                                        <w:spacing w:before="0" w:after="0" w:line="240" w:lineRule="auto"/>
                                        <w:ind w:left="0" w:right="0" w:firstLine="0"/>
                                        <w:jc w:val="left"/>
                                      </w:pPr>
                                    </w:p>
                                  </w:txbxContent>
                                </wps:txbx>
                                <wps:bodyPr spcFirstLastPara="1" wrap="square" lIns="91425" tIns="91425" rIns="91425" bIns="91425" anchor="ctr" anchorCtr="0">
                                  <a:noAutofit/>
                                </wps:bodyPr>
                              </wps:wsp>
                              <wpg:grpSp>
                                <wpg:cNvPr id="12" name="Group 12"/>
                                <wpg:cNvGrpSpPr/>
                                <wpg:grpSpPr>
                                  <a:xfrm>
                                    <a:off x="3577525" y="3567910"/>
                                    <a:ext cx="3536950" cy="424180"/>
                                    <a:chOff x="36531" y="-736258"/>
                                    <a:chExt cx="3536950" cy="424180"/>
                                  </a:xfrm>
                                </wpg:grpSpPr>
                                <wps:wsp>
                                  <wps:cNvPr id="112" name="Shape 112"/>
                                  <wps:cNvSpPr/>
                                  <wps:spPr>
                                    <a:xfrm>
                                      <a:off x="36531" y="-736258"/>
                                      <a:ext cx="3536950" cy="424175"/>
                                    </a:xfrm>
                                    <a:prstGeom prst="rect">
                                      <a:avLst/>
                                    </a:prstGeom>
                                    <a:noFill/>
                                    <a:ln>
                                      <a:noFill/>
                                    </a:ln>
                                  </wps:spPr>
                                  <wps:txbx>
                                    <w:txbxContent>
                                      <w:p w14:paraId="1D6EC3E3">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113" name="Shape 113"/>
                                    <pic:cNvPicPr preferRelativeResize="0"/>
                                  </pic:nvPicPr>
                                  <pic:blipFill>
                                    <a:blip r:embed="rId14"/>
                                    <a:srcRect l="3578" r="45415"/>
                                    <a:stretch>
                                      <a:fillRect/>
                                    </a:stretch>
                                  </pic:blipFill>
                                  <pic:spPr>
                                    <a:xfrm rot="10800000">
                                      <a:off x="36531" y="-736258"/>
                                      <a:ext cx="3536950" cy="424180"/>
                                    </a:xfrm>
                                    <a:prstGeom prst="rect">
                                      <a:avLst/>
                                    </a:prstGeom>
                                    <a:noFill/>
                                    <a:ln>
                                      <a:noFill/>
                                    </a:ln>
                                  </pic:spPr>
                                </pic:pic>
                                <wps:wsp>
                                  <wps:cNvPr id="114" name="Shape 114"/>
                                  <wps:cNvSpPr/>
                                  <wps:spPr>
                                    <a:xfrm>
                                      <a:off x="119661" y="-666986"/>
                                      <a:ext cx="2383790" cy="271780"/>
                                    </a:xfrm>
                                    <a:prstGeom prst="rect">
                                      <a:avLst/>
                                    </a:prstGeom>
                                    <a:noFill/>
                                    <a:ln>
                                      <a:noFill/>
                                    </a:ln>
                                  </wps:spPr>
                                  <wps:txbx>
                                    <w:txbxContent>
                                      <w:p w14:paraId="6A9EDFE7">
                                        <w:pPr>
                                          <w:spacing w:before="0" w:after="160" w:line="258" w:lineRule="auto"/>
                                          <w:ind w:left="0" w:right="0" w:firstLine="0"/>
                                          <w:jc w:val="center"/>
                                        </w:pPr>
                                        <w:r>
                                          <w:rPr>
                                            <w:rFonts w:ascii="Calibri" w:hAnsi="Calibri" w:eastAsia="Calibri" w:cs="Calibri"/>
                                            <w:b w:val="0"/>
                                            <w:i w:val="0"/>
                                            <w:smallCaps w:val="0"/>
                                            <w:strike w:val="0"/>
                                            <w:color w:val="FFFFFF"/>
                                            <w:sz w:val="36"/>
                                            <w:szCs w:val="36"/>
                                            <w:vertAlign w:val="baseline"/>
                                            <w:rtl/>
                                          </w:rPr>
                                          <w:t>تمهيد</w:t>
                                        </w:r>
                                      </w:p>
                                    </w:txbxContent>
                                  </wps:txbx>
                                  <wps:bodyPr spcFirstLastPara="1" wrap="square" lIns="0" tIns="0" rIns="0" bIns="0" anchor="t" anchorCtr="0">
                                    <a:noAutofit/>
                                  </wps:bodyPr>
                                </wps:wsp>
                              </wpg:grpSp>
                            </wpg:grpSp>
                          </wpg:grpSp>
                        </wpg:grpSp>
                      </wpg:grpSp>
                    </wpg:wgp>
                  </a:graphicData>
                </a:graphic>
              </wp:anchor>
            </w:drawing>
          </mc:Choice>
          <mc:Fallback>
            <w:pict>
              <v:group id="_x0000_s1026" o:spid="_x0000_s1026" o:spt="203" style="position:absolute;left:0pt;margin-left:266pt;margin-top:-11.95pt;height:33.4pt;width:278.5pt;z-index:251659264;mso-width-relative:page;mso-height-relative:page;" coordorigin="3577525,3567900" coordsize="3536950,424200" o:gfxdata="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">
                <o:lock v:ext="edit" aspectratio="f"/>
                <v:group id="_x0000_s1026" o:spid="_x0000_s1026" o:spt="203" style="position:absolute;left:3577525;top:3567910;height:424180;width:3536950;" coordorigin="3577525,3567900" coordsize="3536950,424200"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rect id="Shape 3" o:spid="_x0000_s1026" o:spt="1" style="position:absolute;left:3577525;top:3567900;height:424200;width:3536950;v-text-anchor:middle;" filled="f" stroked="f" coordsize="21600,21600" o:gfxdata="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sQGnMtwAAANoAAAAP&#10;AAAAAAAAAAEAIAAAACIAAABkcnMvZG93bnJldi54bWxQSwECFAAUAAAACACHTuJAMy8FnjsAAAA5&#10;AAAAEAAAAAAAAAABACAAAAAGAQAAZHJzL3NoYXBleG1sLnhtbFBLBQYAAAAABgAGAFsBAACwAwAA&#10;AAA=&#10;">
                    <v:fill on="f" focussize="0,0"/>
                    <v:stroke on="f"/>
                    <v:imagedata o:title=""/>
                    <o:lock v:ext="edit" aspectratio="f"/>
                    <v:textbox inset="7.1988188976378pt,7.1988188976378pt,7.1988188976378pt,7.1988188976378pt">
                      <w:txbxContent>
                        <w:p w14:paraId="3A242E5C">
                          <w:pPr>
                            <w:spacing w:before="0" w:after="0" w:line="240" w:lineRule="auto"/>
                            <w:ind w:left="0" w:right="0" w:firstLine="0"/>
                            <w:jc w:val="left"/>
                          </w:pPr>
                        </w:p>
                      </w:txbxContent>
                    </v:textbox>
                  </v:rect>
                  <v:group id="_x0000_s1026" o:spid="_x0000_s1026" o:spt="203" style="position:absolute;left:3577525;top:3567910;height:424180;width:3536950;" coordorigin="3577525,3567900" coordsize="3536950,42420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rect id="Shape 106" o:spid="_x0000_s1026" o:spt="1" style="position:absolute;left:3577525;top:3567900;height:424200;width:3536950;v-text-anchor:middle;" filled="f" stroked="f" coordsize="21600,21600" o:gfxdata="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kKq0V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1A60606">
                            <w:pPr>
                              <w:spacing w:before="0" w:after="0" w:line="240" w:lineRule="auto"/>
                              <w:ind w:left="0" w:right="0" w:firstLine="0"/>
                              <w:jc w:val="left"/>
                            </w:pPr>
                          </w:p>
                        </w:txbxContent>
                      </v:textbox>
                    </v:rect>
                    <v:group id="_x0000_s1026" o:spid="_x0000_s1026" o:spt="203" style="position:absolute;left:3577525;top:3567910;height:424180;width:3536950;" coordorigin="3577525,3567900" coordsize="3536950,42420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rect id="Shape 108" o:spid="_x0000_s1026" o:spt="1" style="position:absolute;left:3577525;top:3567900;height:424200;width:3536950;v-text-anchor:middle;" filled="f" stroked="f" coordsize="21600,21600" o:gfxdata="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Zz8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610A8DD2">
                              <w:pPr>
                                <w:spacing w:before="0" w:after="0" w:line="240" w:lineRule="auto"/>
                                <w:ind w:left="0" w:right="0" w:firstLine="0"/>
                                <w:jc w:val="left"/>
                              </w:pPr>
                            </w:p>
                          </w:txbxContent>
                        </v:textbox>
                      </v:rect>
                      <v:group id="_x0000_s1026" o:spid="_x0000_s1026" o:spt="203" style="position:absolute;left:3577525;top:3567910;height:424180;width:3536950;" coordorigin="3577525,3567900" coordsize="3536950,42420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Shape 110" o:spid="_x0000_s1026" o:spt="1" style="position:absolute;left:3577525;top:3567900;height:424200;width:3536950;v-text-anchor:middle;" filled="f" stroked="f" coordsize="21600,21600" o:gfxdata="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VgYn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6AC53C89">
                                <w:pPr>
                                  <w:spacing w:before="0" w:after="0" w:line="240" w:lineRule="auto"/>
                                  <w:ind w:left="0" w:right="0" w:firstLine="0"/>
                                  <w:jc w:val="left"/>
                                </w:pPr>
                              </w:p>
                            </w:txbxContent>
                          </v:textbox>
                        </v:rect>
                        <v:group id="_x0000_s1026" o:spid="_x0000_s1026" o:spt="203" style="position:absolute;left:3577525;top:3567910;height:424180;width:3536950;" coordorigin="36531,-736258" coordsize="3536950,424180"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o:lock v:ext="edit" aspectratio="f"/>
                          <v:rect id="Shape 112" o:spid="_x0000_s1026" o:spt="1" style="position:absolute;left:36531;top:-736258;height:424175;width:3536950;v-text-anchor:middle;" filled="f" stroked="f" coordsize="21600,21600" o:gfxdata="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yD3L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1D6EC3E3">
                                  <w:pPr>
                                    <w:spacing w:before="0" w:after="0" w:line="240" w:lineRule="auto"/>
                                    <w:ind w:left="0" w:right="0" w:firstLine="0"/>
                                    <w:jc w:val="left"/>
                                  </w:pPr>
                                </w:p>
                              </w:txbxContent>
                            </v:textbox>
                          </v:rect>
                          <v:shape id="Shape 113" o:spid="_x0000_s1026" o:spt="75" type="#_x0000_t75" style="position:absolute;left:36531;top:-736258;height:424180;width:3536950;rotation:11796480f;" filled="f" o:preferrelative="f" stroked="f" coordsize="21600,21600" o:gfxdata="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fr+BugAAANwA&#10;AAAPAAAAAAAAAAEAIAAAACIAAABkcnMvZG93bnJldi54bWxQSwECFAAUAAAACACHTuJAMy8FnjsA&#10;AAA5AAAAEAAAAAAAAAABACAAAAAJAQAAZHJzL3NoYXBleG1sLnhtbFBLBQYAAAAABgAGAFsBAACz&#10;AwAAAAA=&#10;">
                            <v:fill on="f" focussize="0,0"/>
                            <v:stroke on="f"/>
                            <v:imagedata r:id="rId14" cropleft="2345f" cropright="29763f" o:title=""/>
                            <o:lock v:ext="edit" aspectratio="f"/>
                          </v:shape>
                          <v:rect id="Shape 114" o:spid="_x0000_s1026" o:spt="1" style="position:absolute;left:119661;top:-666986;height:271780;width:2383790;" filled="f" stroked="f" coordsize="21600,21600" o:gfxdata="UEsDBAoAAAAAAIdO4kAAAAAAAAAAAAAAAAAEAAAAZHJzL1BLAwQUAAAACACHTuJA84d7GbsAAADc&#10;AAAADwAAAGRycy9kb3ducmV2LnhtbEVPTYvCMBC9C/6HMII3TSuL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d7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A9EDFE7">
                                  <w:pPr>
                                    <w:spacing w:before="0" w:after="160" w:line="258" w:lineRule="auto"/>
                                    <w:ind w:left="0" w:right="0" w:firstLine="0"/>
                                    <w:jc w:val="center"/>
                                  </w:pPr>
                                  <w:r>
                                    <w:rPr>
                                      <w:rFonts w:ascii="Calibri" w:hAnsi="Calibri" w:eastAsia="Calibri" w:cs="Calibri"/>
                                      <w:b w:val="0"/>
                                      <w:i w:val="0"/>
                                      <w:smallCaps w:val="0"/>
                                      <w:strike w:val="0"/>
                                      <w:color w:val="FFFFFF"/>
                                      <w:sz w:val="36"/>
                                      <w:szCs w:val="36"/>
                                      <w:vertAlign w:val="baseline"/>
                                      <w:rtl/>
                                    </w:rPr>
                                    <w:t>تمهيد</w:t>
                                  </w:r>
                                </w:p>
                              </w:txbxContent>
                            </v:textbox>
                          </v:rect>
                        </v:group>
                      </v:group>
                    </v:group>
                  </v:group>
                </v:group>
              </v:group>
            </w:pict>
          </mc:Fallback>
        </mc:AlternateContent>
      </w:r>
    </w:p>
    <w:p w14:paraId="00000051">
      <w:pPr>
        <w:bidi/>
        <w:jc w:val="both"/>
        <w:rPr>
          <w:color w:val="000000"/>
          <w:sz w:val="24"/>
          <w:szCs w:val="24"/>
        </w:rPr>
      </w:pPr>
      <w:bookmarkStart w:id="1" w:name="_heading=h.gjdgxs" w:colFirst="0" w:colLast="0"/>
      <w:bookmarkEnd w:id="1"/>
      <w:r>
        <w:rPr>
          <w:color w:val="000000"/>
          <w:sz w:val="24"/>
          <w:szCs w:val="24"/>
          <w:rtl/>
        </w:rPr>
        <w:t>تُعتبر وحدات العمل التطوعي ركنًا أساسيًا في بناء المجتمعات المتماسكة والمتطورة، حيث تساهم بشكل فعّال في معالجة التحديات الاجتماعية والاقتصادية والبيئية. وتتنوع هذه الوحدات في هياكلها التنظيمية وأحجامها، لتلائم طبيعة العمل التطوعي ومدى اتساع نطاقه. فمن وحدات صغيرة محلية النطاق، إلى وحدات كبيرة ذات انتشار دولي، تلعب جميعها دورًا حيويًا في تعزيز التنمية المستدامة وتمكين الأفراد والمجتمعات.</w:t>
      </w:r>
    </w:p>
    <w:p w14:paraId="00000052">
      <w:pPr>
        <w:bidi/>
        <w:jc w:val="both"/>
        <w:rPr>
          <w:color w:val="000000"/>
          <w:sz w:val="24"/>
          <w:szCs w:val="24"/>
        </w:rPr>
      </w:pPr>
      <w:r>
        <w:rPr>
          <w:color w:val="000000"/>
          <w:sz w:val="24"/>
          <w:szCs w:val="24"/>
          <w:rtl/>
        </w:rPr>
        <w:t>تُعرف الهياكل التنظيمية لوحدات العمل التطوعي بأنها الإطار الذي يحدد الأدوار والمسؤوليات والعلاقات بين مختلف أعضاء الوحدة، بدءًا من المتطوعين وصولًا إلى الإدارة العليا. ويُعد اختيار الهيكل التنظيمي المناسب أمرًا بالغ الأهمية لضمان فعالية وكفاءة العمل التطوعي، حيث يُسهم في تحقيق الأهداف المرسومة وتوزيع المهام بشكل مُنظم. ويتأثر اختيار الهيكل التنظيمي بعدة عوامل، أهمها حجم المنظمة وطبيعة عملها والموارد المتاحة لها.</w:t>
      </w:r>
    </w:p>
    <w:p w14:paraId="00000053">
      <w:pPr>
        <w:bidi/>
        <w:jc w:val="both"/>
        <w:rPr>
          <w:color w:val="000000"/>
          <w:sz w:val="24"/>
          <w:szCs w:val="24"/>
        </w:rPr>
      </w:pPr>
      <w:r>
        <w:rPr>
          <w:color w:val="000000"/>
          <w:sz w:val="24"/>
          <w:szCs w:val="24"/>
          <w:rtl/>
        </w:rPr>
        <w:t>تتميز وحدات العمل التطوعي بمجموعة من الميزات التي تجعلها عنصرًا فاعلًا في التنمية المجتمعية. فهي تُوفر منصة للأفراد للمشاركة الفعّالة في خدمة مجتمعاتهم، وتُسهم في تنمية مهاراتهم وخبراتهم. كما تُعزز قيم التضامن والتكافل الاجتماعي، وتُبني جسورًا من التواصل بين مختلف فئات المجتمع. ولا تقتصر أهمية العمل التطوعي على الفرد، بل تمتد لتشمل المجتمع ككل، حيث يُسهم في تحسين جودة الحياة وتعزيز التنمية المستدامة.</w:t>
      </w:r>
    </w:p>
    <w:p w14:paraId="00000054">
      <w:pPr>
        <w:bidi/>
        <w:jc w:val="both"/>
        <w:rPr>
          <w:color w:val="000000"/>
          <w:sz w:val="24"/>
          <w:szCs w:val="24"/>
        </w:rPr>
      </w:pPr>
      <w:r>
        <w:rPr>
          <w:color w:val="000000"/>
          <w:sz w:val="24"/>
          <w:szCs w:val="24"/>
          <w:rtl/>
        </w:rPr>
        <w:t>تختلف أحجام وحدات العمل التطوعي، فمنها الصغيرة والمتوسطة والكبيرة. وتتميز الوحدات الصغيرة ببنية بسيطة وعدد محدود من المتطوعين، وتركز عادةً على نطاق جغرافي ضيق. أما الوحدات المتوسطة، فتتميز بهيكل تنظيمي أكثر تعقيدًا وعدد أكبر من المتطوعين، وتعمل على نطاق أوسع. بينما تتميز الوحدات الكبيرة بهيكل تنظيمي هرمي معقد، وعدد كبير من المتطوعين، وتعمل على نطاق وطني أو دولي. ويتناسب حجم الوحدة مع طبيعة العمل التطوعي ومدى اتساع نطاقه، فكلما اتسع نطاق العمل، زادت الحاجة إلى هيكل تنظيمي أكثر تعقيدًا وعدد أكبر من المتطوعين.</w:t>
      </w:r>
    </w:p>
    <w:p w14:paraId="00000055">
      <w:pPr>
        <w:bidi/>
        <w:jc w:val="both"/>
        <w:rPr>
          <w:color w:val="06675F"/>
          <w:sz w:val="40"/>
          <w:szCs w:val="40"/>
        </w:rPr>
      </w:pPr>
      <w:r>
        <w:rPr>
          <w:color w:val="000000"/>
          <w:sz w:val="24"/>
          <w:szCs w:val="24"/>
          <w:rtl/>
        </w:rPr>
        <w:t>إن فهم هياكل وحدات العمل التطوعي وأهميتها وميزاتها وأحجامها يُعد خطوة أساسية نحو بناء وحدات فعّالة وقادرة على تحقيق أهدافها التنموية. فمن خلال التخطيط السليم والتنظيم المُحكم، يُمكن للعمل التطوعي أن يُحدث فرقًا إيجابيًا في حياة الأفراد والمجتمعات. وسنستعرض في الفقرات التالية بالتفصيل خصائص كل حجم من وحدات العمل التطوعي، بدءًا من الوحدات الصغيرة وصولًا إلى الوحدات الكبيرة.</w:t>
      </w:r>
      <w:r>
        <w:br w:type="page"/>
      </w:r>
    </w:p>
    <w:p w14:paraId="00000056">
      <w:pPr>
        <w:bidi/>
        <w:rPr>
          <w:color w:val="39B8BA"/>
          <w:sz w:val="28"/>
          <w:szCs w:val="28"/>
        </w:rPr>
      </w:pPr>
      <w:r>
        <w:rPr>
          <w:color w:val="39B8BA"/>
          <w:sz w:val="28"/>
          <w:szCs w:val="28"/>
          <w:rtl/>
        </w:rPr>
        <w:t>البطاقة التعريفية</w:t>
      </w:r>
    </w:p>
    <w:tbl>
      <w:tblPr>
        <w:tblStyle w:val="334"/>
        <w:bidiVisual/>
        <w:tblW w:w="103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44"/>
        <w:gridCol w:w="7793"/>
      </w:tblGrid>
      <w:tr w14:paraId="2BECBB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vAlign w:val="center"/>
          </w:tcPr>
          <w:p w14:paraId="00000057">
            <w:pPr>
              <w:bidi/>
              <w:jc w:val="center"/>
              <w:rPr>
                <w:b/>
                <w:color w:val="39B8BA"/>
                <w:sz w:val="24"/>
                <w:szCs w:val="24"/>
              </w:rPr>
            </w:pPr>
            <w:r>
              <w:rPr>
                <w:b/>
                <w:color w:val="39B8BA"/>
                <w:sz w:val="24"/>
                <w:szCs w:val="24"/>
                <w:rtl/>
              </w:rPr>
              <w:t>العنوان</w:t>
            </w:r>
          </w:p>
        </w:tc>
        <w:tc>
          <w:tcPr>
            <w:vAlign w:val="center"/>
          </w:tcPr>
          <w:p w14:paraId="00000058">
            <w:pPr>
              <w:bidi/>
            </w:pPr>
            <w:r>
              <w:rPr>
                <w:rtl/>
              </w:rPr>
              <w:t>بطاقات الوصف الوظيفي والهيكل التنظيمي لكيانات التطوع.</w:t>
            </w:r>
          </w:p>
        </w:tc>
      </w:tr>
      <w:tr w14:paraId="03CBA8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59">
            <w:pPr>
              <w:bidi/>
              <w:jc w:val="center"/>
              <w:rPr>
                <w:b/>
                <w:color w:val="39B8BA"/>
                <w:sz w:val="24"/>
                <w:szCs w:val="24"/>
              </w:rPr>
            </w:pPr>
            <w:r>
              <w:rPr>
                <w:b/>
                <w:color w:val="39B8BA"/>
                <w:sz w:val="24"/>
                <w:szCs w:val="24"/>
                <w:rtl/>
              </w:rPr>
              <w:t>الوصف</w:t>
            </w:r>
          </w:p>
        </w:tc>
        <w:tc>
          <w:tcPr>
            <w:vAlign w:val="center"/>
          </w:tcPr>
          <w:p w14:paraId="0000005A">
            <w:pPr>
              <w:bidi/>
            </w:pPr>
            <w:r>
              <w:rPr>
                <w:rtl/>
              </w:rPr>
              <w:t>مستند شامل يوضح الأدوار والمسؤوليات والهياكل التنظيمية لوحدات العمل التطوعي بمختلف أحجامها.</w:t>
            </w:r>
          </w:p>
        </w:tc>
      </w:tr>
      <w:tr w14:paraId="38305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5B">
            <w:pPr>
              <w:bidi/>
              <w:jc w:val="center"/>
              <w:rPr>
                <w:b/>
                <w:color w:val="39B8BA"/>
                <w:sz w:val="24"/>
                <w:szCs w:val="24"/>
              </w:rPr>
            </w:pPr>
            <w:r>
              <w:rPr>
                <w:b/>
                <w:color w:val="39B8BA"/>
                <w:sz w:val="24"/>
                <w:szCs w:val="24"/>
                <w:rtl/>
              </w:rPr>
              <w:t>الهدف والغاية</w:t>
            </w:r>
          </w:p>
        </w:tc>
        <w:tc>
          <w:tcPr>
            <w:vAlign w:val="center"/>
          </w:tcPr>
          <w:p w14:paraId="0000005C">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توضيح المهام والمسؤوليات لكل دور في وحدات العمل التطوعي.</w:t>
            </w:r>
          </w:p>
          <w:p w14:paraId="0000005D">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تحديد الهيكل التنظيمي الأمثل لكل حجم من أحجام وحدات العمل التطوعي.</w:t>
            </w:r>
          </w:p>
          <w:p w14:paraId="0000005E">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تسهيل عملية إدارة وتنظيم العمل التطوعي.</w:t>
            </w:r>
          </w:p>
          <w:p w14:paraId="0000005F">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تعزيز كفاءة وفعالية العمل التطوعي.</w:t>
            </w:r>
          </w:p>
        </w:tc>
      </w:tr>
      <w:tr w14:paraId="1BE67F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60">
            <w:pPr>
              <w:bidi/>
              <w:jc w:val="center"/>
              <w:rPr>
                <w:b/>
                <w:color w:val="39B8BA"/>
                <w:sz w:val="24"/>
                <w:szCs w:val="24"/>
              </w:rPr>
            </w:pPr>
            <w:r>
              <w:rPr>
                <w:b/>
                <w:color w:val="39B8BA"/>
                <w:sz w:val="24"/>
                <w:szCs w:val="24"/>
                <w:rtl/>
              </w:rPr>
              <w:t>المستهدفون</w:t>
            </w:r>
          </w:p>
        </w:tc>
        <w:tc>
          <w:tcPr>
            <w:vAlign w:val="center"/>
          </w:tcPr>
          <w:p w14:paraId="00000061">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الإدارة التنفيذية.</w:t>
            </w:r>
          </w:p>
          <w:p w14:paraId="00000062">
            <w:pPr>
              <w:numPr>
                <w:ilvl w:val="0"/>
                <w:numId w:val="2"/>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rPr>
                <w:color w:val="000000"/>
              </w:rPr>
            </w:pPr>
            <w:r>
              <w:rPr>
                <w:color w:val="000000"/>
                <w:rtl/>
              </w:rPr>
              <w:t>العاملون في وحدة العمل التطوعي.</w:t>
            </w:r>
          </w:p>
        </w:tc>
      </w:tr>
    </w:tbl>
    <w:p w14:paraId="00000063">
      <w:pPr>
        <w:bidi/>
        <w:rPr>
          <w:color w:val="06675F"/>
          <w:sz w:val="28"/>
          <w:szCs w:val="28"/>
        </w:rPr>
      </w:pPr>
      <w:r>
        <w:br w:type="page"/>
      </w:r>
    </w:p>
    <w:p w14:paraId="00000064">
      <w:pPr>
        <w:bidi/>
        <w:rPr>
          <w:color w:val="06675F"/>
          <w:sz w:val="28"/>
          <w:szCs w:val="28"/>
        </w:rPr>
      </w:pPr>
      <w:r>
        <w:rPr>
          <w:color w:val="06675F"/>
          <w:sz w:val="28"/>
          <w:szCs w:val="28"/>
          <w:rtl/>
        </w:rPr>
        <w:t>مصفوفة مواصفات المنظمات الصغيرة والمتوسطة والكبيرة</w:t>
      </w:r>
    </w:p>
    <w:p w14:paraId="00000065">
      <w:pPr>
        <w:bidi/>
        <w:rPr>
          <w:b/>
          <w:color w:val="000000"/>
          <w:sz w:val="18"/>
          <w:szCs w:val="18"/>
        </w:rPr>
      </w:pPr>
      <w:r>
        <w:rPr>
          <w:b/>
          <w:color w:val="000000"/>
          <w:sz w:val="18"/>
          <w:szCs w:val="18"/>
          <w:rtl/>
        </w:rPr>
        <w:t>تصنيف مستويات وحدات العمل التطوعي في المنظمات غير الربحية يعتمد بشكل رئيسي على حجم المنظمة، ومواردها، وعدد المتطوعين الذين تستقطبهم، بالإضافة إلى طبيعة الأنشطة التي تنفذها. فيما يلي تصنيف مقترح يُمكن الاعتماد عليه لتحديد مستويات وحدات العمل التطوعي بناءً على حجم المنظمات</w:t>
      </w:r>
    </w:p>
    <w:tbl>
      <w:tblPr>
        <w:tblStyle w:val="335"/>
        <w:bidiVisual/>
        <w:tblW w:w="1033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705"/>
        <w:gridCol w:w="2790"/>
        <w:gridCol w:w="2880"/>
        <w:gridCol w:w="2962"/>
      </w:tblGrid>
      <w:tr w14:paraId="645BB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Merge w:val="restart"/>
            <w:vAlign w:val="center"/>
          </w:tcPr>
          <w:p w14:paraId="00000066">
            <w:pPr>
              <w:bidi/>
              <w:jc w:val="center"/>
              <w:rPr>
                <w:b/>
                <w:color w:val="39B8BA"/>
                <w:sz w:val="20"/>
                <w:szCs w:val="20"/>
              </w:rPr>
            </w:pPr>
            <w:r>
              <w:rPr>
                <w:b/>
                <w:color w:val="39B8BA"/>
                <w:sz w:val="20"/>
                <w:szCs w:val="20"/>
                <w:rtl/>
              </w:rPr>
              <w:t>بند المقارنة</w:t>
            </w:r>
          </w:p>
        </w:tc>
        <w:tc>
          <w:tcPr>
            <w:gridSpan w:val="3"/>
            <w:vAlign w:val="center"/>
          </w:tcPr>
          <w:p w14:paraId="00000067">
            <w:pPr>
              <w:bidi/>
              <w:jc w:val="center"/>
              <w:rPr>
                <w:b/>
                <w:color w:val="06675F"/>
                <w:sz w:val="20"/>
                <w:szCs w:val="20"/>
              </w:rPr>
            </w:pPr>
            <w:r>
              <w:rPr>
                <w:b/>
                <w:color w:val="06675F"/>
                <w:sz w:val="20"/>
                <w:szCs w:val="20"/>
                <w:rtl/>
              </w:rPr>
              <w:t>حجم المنظمة</w:t>
            </w:r>
          </w:p>
        </w:tc>
      </w:tr>
      <w:tr w14:paraId="36648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Merge w:val="continue"/>
            <w:vAlign w:val="center"/>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color w:val="06675F"/>
                <w:sz w:val="20"/>
                <w:szCs w:val="20"/>
              </w:rPr>
            </w:pPr>
          </w:p>
        </w:tc>
        <w:tc>
          <w:tcPr>
            <w:vAlign w:val="center"/>
          </w:tcPr>
          <w:p w14:paraId="0000006B">
            <w:pPr>
              <w:bidi/>
              <w:jc w:val="center"/>
              <w:rPr>
                <w:b/>
                <w:color w:val="06675F"/>
                <w:sz w:val="20"/>
                <w:szCs w:val="20"/>
              </w:rPr>
            </w:pPr>
            <w:r>
              <w:rPr>
                <w:b/>
                <w:color w:val="06675F"/>
                <w:sz w:val="20"/>
                <w:szCs w:val="20"/>
                <w:rtl/>
              </w:rPr>
              <w:t>الصغيرة</w:t>
            </w:r>
          </w:p>
        </w:tc>
        <w:tc>
          <w:tcPr>
            <w:vAlign w:val="center"/>
          </w:tcPr>
          <w:p w14:paraId="0000006C">
            <w:pPr>
              <w:bidi/>
              <w:jc w:val="center"/>
              <w:rPr>
                <w:b/>
                <w:color w:val="06675F"/>
                <w:sz w:val="20"/>
                <w:szCs w:val="20"/>
              </w:rPr>
            </w:pPr>
            <w:r>
              <w:rPr>
                <w:b/>
                <w:color w:val="06675F"/>
                <w:sz w:val="20"/>
                <w:szCs w:val="20"/>
                <w:rtl/>
              </w:rPr>
              <w:t>المتوسطة</w:t>
            </w:r>
          </w:p>
        </w:tc>
        <w:tc>
          <w:tcPr>
            <w:vAlign w:val="center"/>
          </w:tcPr>
          <w:p w14:paraId="0000006D">
            <w:pPr>
              <w:bidi/>
              <w:jc w:val="center"/>
              <w:rPr>
                <w:b/>
                <w:color w:val="06675F"/>
                <w:sz w:val="20"/>
                <w:szCs w:val="20"/>
              </w:rPr>
            </w:pPr>
            <w:r>
              <w:rPr>
                <w:b/>
                <w:color w:val="06675F"/>
                <w:sz w:val="20"/>
                <w:szCs w:val="20"/>
                <w:rtl/>
              </w:rPr>
              <w:t>الكبيرة</w:t>
            </w:r>
          </w:p>
        </w:tc>
      </w:tr>
      <w:tr w14:paraId="767FE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6E">
            <w:pPr>
              <w:bidi/>
              <w:jc w:val="center"/>
              <w:rPr>
                <w:b/>
                <w:color w:val="39B8BA"/>
                <w:sz w:val="20"/>
                <w:szCs w:val="20"/>
              </w:rPr>
            </w:pPr>
            <w:r>
              <w:rPr>
                <w:b/>
                <w:color w:val="39B8BA"/>
                <w:sz w:val="20"/>
                <w:szCs w:val="20"/>
                <w:rtl/>
              </w:rPr>
              <w:t>الخصائص الرئيسية</w:t>
            </w:r>
          </w:p>
        </w:tc>
        <w:tc>
          <w:tcPr>
            <w:vAlign w:val="center"/>
          </w:tcPr>
          <w:p w14:paraId="0000006F">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عدد محدود من العاملين (أقل من 10 موظفين).</w:t>
            </w:r>
          </w:p>
          <w:p w14:paraId="00000070">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ميزانية صغيرة.</w:t>
            </w:r>
          </w:p>
          <w:p w14:paraId="00000071">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تعتمد بشكل كبير على المتطوعين لإكمال الأنشطة.</w:t>
            </w:r>
          </w:p>
          <w:p w14:paraId="00000072">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الأنشطة التطوعية غالبًا محدودة النطاق (محلية).</w:t>
            </w:r>
          </w:p>
        </w:tc>
        <w:tc>
          <w:tcPr>
            <w:vAlign w:val="center"/>
          </w:tcPr>
          <w:p w14:paraId="00000073">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عدد متوسط من العاملين (10-50 موظفًا).</w:t>
            </w:r>
          </w:p>
          <w:p w14:paraId="00000074">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ميزانية متوسطة.</w:t>
            </w:r>
          </w:p>
          <w:p w14:paraId="00000075">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الأنشطة التطوعية تشمل مشاريع ذات أثر أوسع محليًا أو إقليميًا.</w:t>
            </w:r>
          </w:p>
          <w:p w14:paraId="00000076">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وجود برامج تطوعية مستمرة طوال العام.</w:t>
            </w:r>
          </w:p>
        </w:tc>
        <w:tc>
          <w:tcPr>
            <w:vAlign w:val="center"/>
          </w:tcPr>
          <w:p w14:paraId="00000077">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عدد كبير من العاملين (أكثر من 50 موظفًا).</w:t>
            </w:r>
          </w:p>
          <w:p w14:paraId="00000078">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ميزانية كبيرة نسبيًا.</w:t>
            </w:r>
          </w:p>
          <w:p w14:paraId="00000079">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الأنشطة التطوعية ذات نطاق واسع (محلي، إقليمي، ووطني).</w:t>
            </w:r>
          </w:p>
          <w:p w14:paraId="0000007A">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تأثير واسع ومشاريع تطوعية كبيرة ومستدامة.</w:t>
            </w:r>
          </w:p>
        </w:tc>
      </w:tr>
      <w:tr w14:paraId="6507B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7B">
            <w:pPr>
              <w:bidi/>
              <w:jc w:val="center"/>
              <w:rPr>
                <w:b/>
                <w:color w:val="39B8BA"/>
                <w:sz w:val="20"/>
                <w:szCs w:val="20"/>
              </w:rPr>
            </w:pPr>
            <w:r>
              <w:rPr>
                <w:b/>
                <w:color w:val="39B8BA"/>
                <w:sz w:val="20"/>
                <w:szCs w:val="20"/>
                <w:rtl/>
              </w:rPr>
              <w:t>الحجم وعدد الموظفين والمتطوعين</w:t>
            </w:r>
          </w:p>
        </w:tc>
        <w:tc>
          <w:tcPr>
            <w:vAlign w:val="center"/>
          </w:tcPr>
          <w:p w14:paraId="0000007C">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عدد محدود من الموظفين والمتطوعين.</w:t>
            </w:r>
          </w:p>
          <w:p w14:paraId="0000007D">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غالبًا تعتمد على فرق صغيرة أو حتى أفراد يقومون بأدوار متعددة.</w:t>
            </w:r>
          </w:p>
          <w:p w14:paraId="0000007E">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الهيكل التنظيمي بسيط ويتميز بمرونة عالية.</w:t>
            </w:r>
          </w:p>
        </w:tc>
        <w:tc>
          <w:tcPr>
            <w:vAlign w:val="center"/>
          </w:tcPr>
          <w:p w14:paraId="0000007F">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زيادة عدد الموظفين والمتطوعين مقارنة بالصغيرة.</w:t>
            </w:r>
          </w:p>
          <w:p w14:paraId="00000080">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الحاجة إلى أقسام أو فرق متخصصة لإدارة الأنشطة.</w:t>
            </w:r>
          </w:p>
          <w:p w14:paraId="00000081">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الهيكل أكثر تنظيمًا مع وجود مستويات إدارية إضافية.</w:t>
            </w:r>
          </w:p>
        </w:tc>
        <w:tc>
          <w:tcPr>
            <w:vAlign w:val="center"/>
          </w:tcPr>
          <w:p w14:paraId="00000082">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تضم عددًا كبيرًا من الموظفين والمتطوعين.</w:t>
            </w:r>
          </w:p>
          <w:p w14:paraId="00000083">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تتطلب بنية إدارية معقدة وموزعة على مستويات متعددة.</w:t>
            </w:r>
          </w:p>
          <w:p w14:paraId="00000084">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تشمل فرقًا وأقسامًا متخصصة لكل مجال (مثل علاقات المتطوعين، التخطيط، التنفيذ).</w:t>
            </w:r>
          </w:p>
        </w:tc>
      </w:tr>
      <w:tr w14:paraId="05F6E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5">
            <w:pPr>
              <w:bidi/>
              <w:jc w:val="center"/>
              <w:rPr>
                <w:b/>
                <w:color w:val="39B8BA"/>
                <w:sz w:val="20"/>
                <w:szCs w:val="20"/>
              </w:rPr>
            </w:pPr>
            <w:r>
              <w:rPr>
                <w:b/>
                <w:color w:val="39B8BA"/>
                <w:sz w:val="20"/>
                <w:szCs w:val="20"/>
                <w:rtl/>
              </w:rPr>
              <w:t>الموارد المالية والمادية</w:t>
            </w:r>
          </w:p>
        </w:tc>
        <w:tc>
          <w:tcPr>
            <w:vAlign w:val="center"/>
          </w:tcPr>
          <w:p w14:paraId="00000086">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تعتمد على موارد مالية محدودة مثل التبرعات الصغيرة أو تمويل الأفراد.</w:t>
            </w:r>
          </w:p>
          <w:p w14:paraId="00000087">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استخدام الموارد المادية (المكاتب، الأجهزة والأنظمة) يكون محدودًا ومتواضعًا.</w:t>
            </w:r>
          </w:p>
        </w:tc>
        <w:tc>
          <w:tcPr>
            <w:vAlign w:val="center"/>
          </w:tcPr>
          <w:p w14:paraId="00000088">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تمتلك موارد مالية أكثر استقرارًا وتنوعًا (تبرعات، منح، شراكات. استثمارات متوسطة).</w:t>
            </w:r>
          </w:p>
          <w:p w14:paraId="00000089">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توفر مرافق وموارد أكثر تطورًا لدعم أنشطتها.</w:t>
            </w:r>
          </w:p>
        </w:tc>
        <w:tc>
          <w:tcPr>
            <w:vAlign w:val="center"/>
          </w:tcPr>
          <w:p w14:paraId="0000008A">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موارد مالية ضخمة ومتنوعة من مصادر متعددة (استثمارات كبيرة، شراكات استراتيجية، اسناد حكومي ضخم ).</w:t>
            </w:r>
          </w:p>
          <w:p w14:paraId="0000008B">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تمتلك فروع متعددة وموارد متطورة.</w:t>
            </w:r>
          </w:p>
        </w:tc>
      </w:tr>
      <w:tr w14:paraId="52575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8C">
            <w:pPr>
              <w:bidi/>
              <w:jc w:val="center"/>
              <w:rPr>
                <w:b/>
                <w:color w:val="39B8BA"/>
                <w:sz w:val="20"/>
                <w:szCs w:val="20"/>
              </w:rPr>
            </w:pPr>
            <w:r>
              <w:rPr>
                <w:b/>
                <w:color w:val="39B8BA"/>
                <w:sz w:val="20"/>
                <w:szCs w:val="20"/>
                <w:rtl/>
              </w:rPr>
              <w:t>البنية الإدارية والتنظيمية لوحدة التطوع</w:t>
            </w:r>
          </w:p>
        </w:tc>
        <w:tc>
          <w:tcPr>
            <w:vAlign w:val="center"/>
          </w:tcPr>
          <w:p w14:paraId="0000008D">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غالبًا ما تكون وحدة العمل التطوعي غير مستقلة.</w:t>
            </w:r>
          </w:p>
          <w:p w14:paraId="0000008E">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يتم دمج إدارة المتطوعين مع مهام الموارد البشرية أو العلاقات العامة.</w:t>
            </w:r>
          </w:p>
          <w:p w14:paraId="0000008F">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التركيز على استقطاب متطوعين بشكل موسمي أو محدود.</w:t>
            </w:r>
          </w:p>
        </w:tc>
        <w:tc>
          <w:tcPr>
            <w:vAlign w:val="center"/>
          </w:tcPr>
          <w:p w14:paraId="00000090">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وجود وحدة عمل تطوعي مستقلة أو شبه مستقلة.</w:t>
            </w:r>
          </w:p>
          <w:p w14:paraId="00000091">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فريق صغير مخصص لإدارة المتطوعين (شخص أو شخصان).</w:t>
            </w:r>
          </w:p>
          <w:p w14:paraId="00000092">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بناء وصف وظيفي واضح للمتطوعين ووضع سياسات لاستقطابهم وإدارتهم.</w:t>
            </w:r>
          </w:p>
        </w:tc>
        <w:tc>
          <w:tcPr>
            <w:vAlign w:val="center"/>
          </w:tcPr>
          <w:p w14:paraId="00000093">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وحدة عمل تطوعي متكاملة ومستقلة.</w:t>
            </w:r>
          </w:p>
          <w:p w14:paraId="00000094">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فريق متخصص لإدارة العمل التطوعي (يتضمن مديرًا وفريقًا لإدارة المتطوعين).</w:t>
            </w:r>
          </w:p>
          <w:p w14:paraId="00000095">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استخدام أنظمة إلكترونية لإدارة المتطوعين (مثل تسجيل الساعات وإصدار التقارير).</w:t>
            </w:r>
          </w:p>
          <w:p w14:paraId="00000096">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تقديم برامج تدريبية متقدمة ودعم مستمر للمتطوعين.</w:t>
            </w:r>
          </w:p>
        </w:tc>
      </w:tr>
      <w:tr w14:paraId="38F0F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7">
            <w:pPr>
              <w:bidi/>
              <w:jc w:val="center"/>
              <w:rPr>
                <w:b/>
                <w:color w:val="39B8BA"/>
                <w:sz w:val="20"/>
                <w:szCs w:val="20"/>
              </w:rPr>
            </w:pPr>
            <w:r>
              <w:rPr>
                <w:b/>
                <w:color w:val="39B8BA"/>
                <w:sz w:val="20"/>
                <w:szCs w:val="20"/>
                <w:rtl/>
              </w:rPr>
              <w:t>الثقافة التنظيمية</w:t>
            </w:r>
          </w:p>
        </w:tc>
        <w:tc>
          <w:tcPr>
            <w:vAlign w:val="center"/>
          </w:tcPr>
          <w:p w14:paraId="00000098">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ثقافة تنظيمية غير رسمية، حيث يشعر الجميع بالارتباط الوثيق.</w:t>
            </w:r>
          </w:p>
          <w:p w14:paraId="00000099">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بيئة عمل مرنة جدًا مع تواصل مباشر بين الأفراد.</w:t>
            </w:r>
          </w:p>
        </w:tc>
        <w:tc>
          <w:tcPr>
            <w:vAlign w:val="center"/>
          </w:tcPr>
          <w:p w14:paraId="0000009A">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ثقافة تنظيمية تجمع بين الرسمية والمرونة.</w:t>
            </w:r>
          </w:p>
          <w:p w14:paraId="0000009B">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وجود سياسات وإجراءات واضحة مع الحفاظ على روح العمل الجماعي.</w:t>
            </w:r>
          </w:p>
        </w:tc>
        <w:tc>
          <w:tcPr>
            <w:vAlign w:val="center"/>
          </w:tcPr>
          <w:p w14:paraId="0000009C">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ثقافة تنظيمية رسمية جدًا ومؤسسية.</w:t>
            </w:r>
          </w:p>
          <w:p w14:paraId="0000009D">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وجود لوائح وسياسات صارمة مع التركيز على الأداء والنتائج.</w:t>
            </w:r>
          </w:p>
        </w:tc>
      </w:tr>
      <w:tr w14:paraId="2C168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vAlign w:val="center"/>
          </w:tcPr>
          <w:p w14:paraId="0000009E">
            <w:pPr>
              <w:bidi/>
              <w:jc w:val="center"/>
              <w:rPr>
                <w:b/>
                <w:color w:val="39B8BA"/>
                <w:sz w:val="20"/>
                <w:szCs w:val="20"/>
              </w:rPr>
            </w:pPr>
            <w:r>
              <w:rPr>
                <w:b/>
                <w:color w:val="39B8BA"/>
                <w:sz w:val="20"/>
                <w:szCs w:val="20"/>
                <w:rtl/>
              </w:rPr>
              <w:t>التوجهات و الاستراتيجية</w:t>
            </w:r>
          </w:p>
        </w:tc>
        <w:tc>
          <w:tcPr>
            <w:vAlign w:val="center"/>
          </w:tcPr>
          <w:p w14:paraId="0000009F">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تركز على تحقيق أهداف محدودة قصيرة المدى.</w:t>
            </w:r>
          </w:p>
          <w:p w14:paraId="000000A0">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غالبًا تسعى لحل مشكلات محلية أو دعم قضايا محددة.</w:t>
            </w:r>
          </w:p>
        </w:tc>
        <w:tc>
          <w:tcPr>
            <w:vAlign w:val="center"/>
          </w:tcPr>
          <w:p w14:paraId="000000A1">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لديها أهداف متوسطة المدى وأكثر تنوعًا.</w:t>
            </w:r>
          </w:p>
          <w:p w14:paraId="000000A2">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قد تكون لديها خطط استراتيجية تغطي عدة سنوات.</w:t>
            </w:r>
          </w:p>
        </w:tc>
        <w:tc>
          <w:tcPr>
            <w:vAlign w:val="center"/>
          </w:tcPr>
          <w:p w14:paraId="000000A3">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تضع خططًا استراتيجية طويلة المدى.</w:t>
            </w:r>
          </w:p>
          <w:p w14:paraId="000000A4">
            <w:pPr>
              <w:numPr>
                <w:ilvl w:val="0"/>
                <w:numId w:val="3"/>
              </w:numPr>
              <w:pBdr>
                <w:top w:val="none" w:color="auto" w:sz="0" w:space="0"/>
                <w:left w:val="none" w:color="auto" w:sz="0" w:space="0"/>
                <w:bottom w:val="none" w:color="auto" w:sz="0" w:space="0"/>
                <w:right w:val="none" w:color="auto" w:sz="0" w:space="0"/>
                <w:between w:val="none" w:color="auto" w:sz="0" w:space="0"/>
              </w:pBdr>
              <w:bidi/>
              <w:spacing w:after="200" w:line="276" w:lineRule="auto"/>
              <w:ind w:left="360" w:hanging="360"/>
              <w:jc w:val="center"/>
              <w:rPr>
                <w:b/>
                <w:color w:val="000000"/>
                <w:sz w:val="20"/>
                <w:szCs w:val="20"/>
              </w:rPr>
            </w:pPr>
            <w:r>
              <w:rPr>
                <w:b/>
                <w:color w:val="000000"/>
                <w:sz w:val="20"/>
                <w:szCs w:val="20"/>
                <w:rtl/>
              </w:rPr>
              <w:t>أهدافها تمتد لتشمل التأثير على مستوى واسع (وطني أو دولي).</w:t>
            </w:r>
          </w:p>
        </w:tc>
      </w:tr>
    </w:tbl>
    <w:p w14:paraId="000000A5">
      <w:pPr>
        <w:bidi/>
        <w:rPr>
          <w:b/>
          <w:color w:val="39B8BA"/>
          <w:sz w:val="24"/>
          <w:szCs w:val="24"/>
        </w:rPr>
      </w:pPr>
      <w:bookmarkStart w:id="2" w:name="_heading=h.30j0zll" w:colFirst="0" w:colLast="0"/>
      <w:bookmarkEnd w:id="2"/>
      <w:r>
        <w:br w:type="page"/>
      </w:r>
      <w:r>
        <w:rPr>
          <w:b/>
          <w:color w:val="39B8BA"/>
          <w:sz w:val="24"/>
          <w:szCs w:val="24"/>
          <w:rtl/>
        </w:rPr>
        <w:t>أولاً: بطاقات الوصف الوظيفي للمنظمات الصغيرة</w:t>
      </w:r>
    </w:p>
    <w:p w14:paraId="000000A6">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sz w:val="24"/>
          <w:szCs w:val="24"/>
        </w:rPr>
      </w:pPr>
      <w:r>
        <w:rPr>
          <w:b/>
          <w:color w:val="205968"/>
          <w:sz w:val="24"/>
          <w:szCs w:val="24"/>
          <w:rtl/>
        </w:rPr>
        <w:t>الهيكل التنظيمي المقترح</w:t>
      </w:r>
    </w:p>
    <w:p w14:paraId="000000A7">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sz w:val="8"/>
          <w:szCs w:val="8"/>
        </w:rPr>
      </w:pPr>
    </w:p>
    <w:p w14:paraId="000000A8">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rPr>
      </w:pPr>
      <w:r>
        <w:rPr>
          <w:b/>
          <w:color w:val="205968"/>
        </w:rPr>
        <mc:AlternateContent>
          <mc:Choice Requires="wpg">
            <w:drawing>
              <wp:inline distT="0" distB="0" distL="0" distR="0">
                <wp:extent cx="5486400" cy="1492250"/>
                <wp:effectExtent l="0" t="0" r="0" b="0"/>
                <wp:docPr id="2132340199" name="Group 2132340199"/>
                <wp:cNvGraphicFramePr/>
                <a:graphic xmlns:a="http://schemas.openxmlformats.org/drawingml/2006/main">
                  <a:graphicData uri="http://schemas.microsoft.com/office/word/2010/wordprocessingGroup">
                    <wpg:wgp>
                      <wpg:cNvGrpSpPr/>
                      <wpg:grpSpPr>
                        <a:xfrm>
                          <a:off x="2602800" y="3033775"/>
                          <a:ext cx="5486400" cy="1492250"/>
                          <a:chOff x="2602800" y="3033775"/>
                          <a:chExt cx="5486400" cy="1492450"/>
                        </a:xfrm>
                      </wpg:grpSpPr>
                      <wpg:grpSp>
                        <wpg:cNvPr id="13" name="Group 13"/>
                        <wpg:cNvGrpSpPr/>
                        <wpg:grpSpPr>
                          <a:xfrm>
                            <a:off x="2602800" y="3033875"/>
                            <a:ext cx="5486400" cy="1492250"/>
                            <a:chOff x="2602800" y="3021750"/>
                            <a:chExt cx="5486400" cy="1504475"/>
                          </a:xfrm>
                        </wpg:grpSpPr>
                        <wps:wsp>
                          <wps:cNvPr id="14" name="Shape 3"/>
                          <wps:cNvSpPr/>
                          <wps:spPr>
                            <a:xfrm>
                              <a:off x="2602800" y="3021750"/>
                              <a:ext cx="5486400" cy="1504475"/>
                            </a:xfrm>
                            <a:prstGeom prst="rect">
                              <a:avLst/>
                            </a:prstGeom>
                            <a:noFill/>
                            <a:ln>
                              <a:noFill/>
                            </a:ln>
                          </wps:spPr>
                          <wps:txbx>
                            <w:txbxContent>
                              <w:p w14:paraId="3B5C05BA">
                                <w:pPr>
                                  <w:spacing w:before="0" w:after="0" w:line="240" w:lineRule="auto"/>
                                  <w:ind w:left="0" w:right="0" w:firstLine="0"/>
                                  <w:jc w:val="left"/>
                                </w:pPr>
                              </w:p>
                            </w:txbxContent>
                          </wps:txbx>
                          <wps:bodyPr spcFirstLastPara="1" wrap="square" lIns="91425" tIns="91425" rIns="91425" bIns="91425" anchor="ctr" anchorCtr="0">
                            <a:noAutofit/>
                          </wps:bodyPr>
                        </wps:wsp>
                        <wpg:grpSp>
                          <wpg:cNvPr id="15" name="Group 15"/>
                          <wpg:cNvGrpSpPr/>
                          <wpg:grpSpPr>
                            <a:xfrm>
                              <a:off x="2602800" y="3033875"/>
                              <a:ext cx="5486400" cy="1492250"/>
                              <a:chOff x="0" y="0"/>
                              <a:chExt cx="5486400" cy="1504375"/>
                            </a:xfrm>
                          </wpg:grpSpPr>
                          <wps:wsp>
                            <wps:cNvPr id="39" name="Shape 39"/>
                            <wps:cNvSpPr/>
                            <wps:spPr>
                              <a:xfrm>
                                <a:off x="0" y="0"/>
                                <a:ext cx="5486400" cy="1504375"/>
                              </a:xfrm>
                              <a:prstGeom prst="rect">
                                <a:avLst/>
                              </a:prstGeom>
                              <a:noFill/>
                              <a:ln>
                                <a:noFill/>
                              </a:ln>
                            </wps:spPr>
                            <wps:txbx>
                              <w:txbxContent>
                                <w:p w14:paraId="7AD924AD">
                                  <w:pPr>
                                    <w:spacing w:before="0" w:after="0" w:line="240" w:lineRule="auto"/>
                                    <w:ind w:left="0" w:right="0" w:firstLine="0"/>
                                    <w:jc w:val="left"/>
                                  </w:pPr>
                                </w:p>
                              </w:txbxContent>
                            </wps:txbx>
                            <wps:bodyPr spcFirstLastPara="1" wrap="square" lIns="91425" tIns="91425" rIns="91425" bIns="91425" anchor="ctr" anchorCtr="0">
                              <a:noAutofit/>
                            </wps:bodyPr>
                          </wps:wsp>
                          <wpg:grpSp>
                            <wpg:cNvPr id="16" name="Group 16"/>
                            <wpg:cNvGrpSpPr/>
                            <wpg:grpSpPr>
                              <a:xfrm>
                                <a:off x="0" y="0"/>
                                <a:ext cx="5486400" cy="1492250"/>
                                <a:chOff x="0" y="0"/>
                                <a:chExt cx="5486400" cy="1492250"/>
                              </a:xfrm>
                            </wpg:grpSpPr>
                            <wps:wsp>
                              <wps:cNvPr id="41" name="Shape 41"/>
                              <wps:cNvSpPr/>
                              <wps:spPr>
                                <a:xfrm>
                                  <a:off x="0" y="0"/>
                                  <a:ext cx="5486400" cy="1492250"/>
                                </a:xfrm>
                                <a:prstGeom prst="rect">
                                  <a:avLst/>
                                </a:prstGeom>
                                <a:noFill/>
                                <a:ln>
                                  <a:noFill/>
                                </a:ln>
                              </wps:spPr>
                              <wps:txbx>
                                <w:txbxContent>
                                  <w:p w14:paraId="77BB1973">
                                    <w:pPr>
                                      <w:spacing w:before="0" w:after="0" w:line="240" w:lineRule="auto"/>
                                      <w:ind w:left="0" w:right="0" w:firstLine="0"/>
                                      <w:jc w:val="left"/>
                                    </w:pPr>
                                  </w:p>
                                </w:txbxContent>
                              </wps:txbx>
                              <wps:bodyPr spcFirstLastPara="1" wrap="square" lIns="91425" tIns="91425" rIns="91425" bIns="91425" anchor="ctr" anchorCtr="0">
                                <a:noAutofit/>
                              </wps:bodyPr>
                            </wps:wsp>
                            <wps:wsp>
                              <wps:cNvPr id="42" name="Shape 42"/>
                              <wps:cNvSpPr/>
                              <wps:spPr>
                                <a:xfrm>
                                  <a:off x="2697480" y="616733"/>
                                  <a:ext cx="91440" cy="258782"/>
                                </a:xfrm>
                                <a:custGeom>
                                  <a:avLst/>
                                  <a:gdLst/>
                                  <a:ahLst/>
                                  <a:cxnLst/>
                                  <a:rect l="l" t="t" r="r" b="b"/>
                                  <a:pathLst>
                                    <a:path w="120000" h="120000" extrusionOk="0">
                                      <a:moveTo>
                                        <a:pt x="60000" y="0"/>
                                      </a:moveTo>
                                      <a:lnTo>
                                        <a:pt x="60000" y="120000"/>
                                      </a:lnTo>
                                    </a:path>
                                  </a:pathLst>
                                </a:custGeom>
                                <a:noFill/>
                                <a:ln w="25400" cap="flat" cmpd="sng">
                                  <a:solidFill>
                                    <a:srgbClr val="BF504D"/>
                                  </a:solidFill>
                                  <a:prstDash val="solid"/>
                                  <a:round/>
                                  <a:headEnd type="none" w="sm" len="sm"/>
                                  <a:tailEnd type="none" w="sm" len="sm"/>
                                </a:ln>
                              </wps:spPr>
                              <wps:bodyPr spcFirstLastPara="1" wrap="square" lIns="91425" tIns="91425" rIns="91425" bIns="91425" anchor="ctr" anchorCtr="0">
                                <a:noAutofit/>
                              </wps:bodyPr>
                            </wps:wsp>
                            <wps:wsp>
                              <wps:cNvPr id="43" name="Shape 43"/>
                              <wps:cNvSpPr/>
                              <wps:spPr>
                                <a:xfrm>
                                  <a:off x="2127051" y="585"/>
                                  <a:ext cx="1232296" cy="616148"/>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0D593395">
                                    <w:pPr>
                                      <w:spacing w:before="0" w:after="0" w:line="240" w:lineRule="auto"/>
                                      <w:ind w:left="0" w:right="0" w:firstLine="0"/>
                                      <w:jc w:val="left"/>
                                    </w:pPr>
                                  </w:p>
                                </w:txbxContent>
                              </wps:txbx>
                              <wps:bodyPr spcFirstLastPara="1" wrap="square" lIns="91425" tIns="91425" rIns="91425" bIns="91425" anchor="ctr" anchorCtr="0">
                                <a:noAutofit/>
                              </wps:bodyPr>
                            </wps:wsp>
                            <wps:wsp>
                              <wps:cNvPr id="44" name="Shape 44"/>
                              <wps:cNvSpPr/>
                              <wps:spPr>
                                <a:xfrm>
                                  <a:off x="2127051" y="585"/>
                                  <a:ext cx="1232296" cy="616148"/>
                                </a:xfrm>
                                <a:prstGeom prst="rect">
                                  <a:avLst/>
                                </a:prstGeom>
                                <a:solidFill>
                                  <a:schemeClr val="accent1"/>
                                </a:solidFill>
                                <a:ln>
                                  <a:noFill/>
                                </a:ln>
                              </wps:spPr>
                              <wps:txbx>
                                <w:txbxContent>
                                  <w:p w14:paraId="4D900447">
                                    <w:pPr>
                                      <w:spacing w:before="0" w:after="0" w:line="215" w:lineRule="auto"/>
                                      <w:ind w:left="0" w:right="0" w:firstLine="0"/>
                                      <w:jc w:val="center"/>
                                    </w:pPr>
                                    <w:r>
                                      <w:rPr>
                                        <w:rFonts w:ascii="Calibri" w:hAnsi="Calibri" w:eastAsia="Calibri" w:cs="Calibri"/>
                                        <w:b w:val="0"/>
                                        <w:i w:val="0"/>
                                        <w:smallCaps w:val="0"/>
                                        <w:strike w:val="0"/>
                                        <w:color w:val="FFFFFF"/>
                                        <w:sz w:val="24"/>
                                        <w:szCs w:val="24"/>
                                        <w:vertAlign w:val="baseline"/>
                                        <w:rtl/>
                                      </w:rPr>
                                      <w:t>المدير التنفيذي</w:t>
                                    </w:r>
                                  </w:p>
                                </w:txbxContent>
                              </wps:txbx>
                              <wps:bodyPr spcFirstLastPara="1" wrap="square" lIns="12050" tIns="12050" rIns="12050" bIns="12050" anchor="ctr" anchorCtr="0">
                                <a:noAutofit/>
                              </wps:bodyPr>
                            </wps:wsp>
                            <wps:wsp>
                              <wps:cNvPr id="45" name="Shape 45"/>
                              <wps:cNvSpPr/>
                              <wps:spPr>
                                <a:xfrm>
                                  <a:off x="2127051" y="875516"/>
                                  <a:ext cx="1232296" cy="616148"/>
                                </a:xfrm>
                                <a:prstGeom prst="rect">
                                  <a:avLst/>
                                </a:prstGeom>
                                <a:solidFill>
                                  <a:srgbClr val="BF504D"/>
                                </a:solidFill>
                                <a:ln w="25400" cap="flat" cmpd="sng">
                                  <a:solidFill>
                                    <a:schemeClr val="lt1"/>
                                  </a:solidFill>
                                  <a:prstDash val="solid"/>
                                  <a:round/>
                                  <a:headEnd type="none" w="sm" len="sm"/>
                                  <a:tailEnd type="none" w="sm" len="sm"/>
                                </a:ln>
                              </wps:spPr>
                              <wps:txbx>
                                <w:txbxContent>
                                  <w:p w14:paraId="278781DC">
                                    <w:pPr>
                                      <w:spacing w:before="0" w:after="0" w:line="240" w:lineRule="auto"/>
                                      <w:ind w:left="0" w:right="0" w:firstLine="0"/>
                                      <w:jc w:val="left"/>
                                    </w:pPr>
                                  </w:p>
                                </w:txbxContent>
                              </wps:txbx>
                              <wps:bodyPr spcFirstLastPara="1" wrap="square" lIns="91425" tIns="91425" rIns="91425" bIns="91425" anchor="ctr" anchorCtr="0">
                                <a:noAutofit/>
                              </wps:bodyPr>
                            </wps:wsp>
                            <wps:wsp>
                              <wps:cNvPr id="46" name="Shape 46"/>
                              <wps:cNvSpPr/>
                              <wps:spPr>
                                <a:xfrm>
                                  <a:off x="2127051" y="875516"/>
                                  <a:ext cx="1232296" cy="616148"/>
                                </a:xfrm>
                                <a:prstGeom prst="rect">
                                  <a:avLst/>
                                </a:prstGeom>
                                <a:solidFill>
                                  <a:schemeClr val="accent2"/>
                                </a:solidFill>
                                <a:ln>
                                  <a:noFill/>
                                </a:ln>
                              </wps:spPr>
                              <wps:txbx>
                                <w:txbxContent>
                                  <w:p w14:paraId="11DF5DA2">
                                    <w:pPr>
                                      <w:spacing w:before="0" w:after="0" w:line="215" w:lineRule="auto"/>
                                      <w:ind w:left="0" w:right="0" w:firstLine="0"/>
                                      <w:jc w:val="center"/>
                                    </w:pPr>
                                    <w:r>
                                      <w:rPr>
                                        <w:rFonts w:ascii="Calibri" w:hAnsi="Calibri" w:eastAsia="Calibri" w:cs="Calibri"/>
                                        <w:b w:val="0"/>
                                        <w:i w:val="0"/>
                                        <w:smallCaps w:val="0"/>
                                        <w:strike w:val="0"/>
                                        <w:color w:val="FFFFFF"/>
                                        <w:sz w:val="20"/>
                                        <w:szCs w:val="20"/>
                                        <w:vertAlign w:val="baseline"/>
                                        <w:rtl/>
                                      </w:rPr>
                                      <w:t>مدير وحدة العمل التطوعي</w:t>
                                    </w:r>
                                  </w:p>
                                </w:txbxContent>
                              </wps:txbx>
                              <wps:bodyPr spcFirstLastPara="1" wrap="square" lIns="12050" tIns="12050" rIns="12050" bIns="12050" anchor="ctr" anchorCtr="0">
                                <a:noAutofit/>
                              </wps:bodyPr>
                            </wps:wsp>
                          </wpg:grpSp>
                        </wpg:grpSp>
                      </wpg:grpSp>
                    </wpg:wgp>
                  </a:graphicData>
                </a:graphic>
              </wp:inline>
            </w:drawing>
          </mc:Choice>
          <mc:Fallback>
            <w:pict>
              <v:group id="_x0000_s1026" o:spid="_x0000_s1026" o:spt="203" style="height:117.5pt;width:432pt;" coordorigin="2602800,3033775" coordsize="5486400,1492450" o:gfxdata="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">
                <o:lock v:ext="edit" aspectratio="f"/>
                <v:group id="_x0000_s1026" o:spid="_x0000_s1026" o:spt="203" style="position:absolute;left:2602800;top:3033875;height:1492250;width:5486400;" coordorigin="2602800,3021750" coordsize="5486400,1504475" o:gfxdata="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ALcD2K7AAAA2wAAAA8AAAAAAAAAAQAgAAAAIgAAAGRycy9kb3ducmV2LnhtbFBL&#10;AQIUABQAAAAIAIdO4kAzLwWeOwAAADkAAAAVAAAAAAAAAAEAIAAAAAoBAABkcnMvZ3JvdXBzaGFw&#10;ZXhtbC54bWxQSwUGAAAAAAYABgBgAQAAxwMAAAAA&#10;">
                  <o:lock v:ext="edit" aspectratio="f"/>
                  <v:rect id="Shape 3" o:spid="_x0000_s1026" o:spt="1" style="position:absolute;left:2602800;top:3021750;height:1504475;width:5486400;v-text-anchor:middle;" filled="f" stroked="f" coordsize="21600,21600" o:gfxdata="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du2K+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3B5C05BA">
                          <w:pPr>
                            <w:spacing w:before="0" w:after="0" w:line="240" w:lineRule="auto"/>
                            <w:ind w:left="0" w:right="0" w:firstLine="0"/>
                            <w:jc w:val="left"/>
                          </w:pPr>
                        </w:p>
                      </w:txbxContent>
                    </v:textbox>
                  </v:rect>
                  <v:group id="_x0000_s1026" o:spid="_x0000_s1026" o:spt="203" style="position:absolute;left:2602800;top:3033875;height:1492250;width:5486400;" coordsize="5486400,1504375"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rect id="Shape 39" o:spid="_x0000_s1026" o:spt="1" style="position:absolute;left:0;top:0;height:1504375;width:5486400;v-text-anchor:middle;" filled="f" stroked="f" coordsize="21600,21600" o:gfxdata="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2itR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7AD924AD">
                            <w:pPr>
                              <w:spacing w:before="0" w:after="0" w:line="240" w:lineRule="auto"/>
                              <w:ind w:left="0" w:right="0" w:firstLine="0"/>
                              <w:jc w:val="left"/>
                            </w:pPr>
                          </w:p>
                        </w:txbxContent>
                      </v:textbox>
                    </v:rect>
                    <v:group id="_x0000_s1026" o:spid="_x0000_s1026" o:spt="203" style="position:absolute;left:0;top:0;height:1492250;width:5486400;" coordsize="5486400,1492250" o:gfxdata="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BKrrPq7AAAA2wAAAA8AAAAAAAAAAQAgAAAAIgAAAGRycy9kb3ducmV2LnhtbFBL&#10;AQIUABQAAAAIAIdO4kAzLwWeOwAAADkAAAAVAAAAAAAAAAEAIAAAAAoBAABkcnMvZ3JvdXBzaGFw&#10;ZXhtbC54bWxQSwUGAAAAAAYABgBgAQAAxwMAAAAA&#10;">
                      <o:lock v:ext="edit" aspectratio="f"/>
                      <v:rect id="Shape 41" o:spid="_x0000_s1026" o:spt="1" style="position:absolute;left:0;top:0;height:1492250;width:5486400;v-text-anchor:middle;" filled="f" stroked="f" coordsize="21600,21600" o:gfxdata="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VCq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7BB1973">
                              <w:pPr>
                                <w:spacing w:before="0" w:after="0" w:line="240" w:lineRule="auto"/>
                                <w:ind w:left="0" w:right="0" w:firstLine="0"/>
                                <w:jc w:val="left"/>
                              </w:pPr>
                            </w:p>
                          </w:txbxContent>
                        </v:textbox>
                      </v:rect>
                      <v:shape id="Shape 42" o:spid="_x0000_s1026" o:spt="100" style="position:absolute;left:2697480;top:616733;height:258782;width:91440;v-text-anchor:middle;" filled="f" stroked="t" coordsize="120000,120000" o:gfxdata="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xg8LvQAA&#10;ANsAAAAPAAAAAAAAAAEAIAAAACIAAABkcnMvZG93bnJldi54bWxQSwECFAAUAAAACACHTuJAMy8F&#10;njsAAAA5AAAAEAAAAAAAAAABACAAAAAMAQAAZHJzL3NoYXBleG1sLnhtbFBLBQYAAAAABgAGAFsB&#10;AAC2AwAAAAA=&#10;" path="m60000,0l60000,120000e">
                        <v:fill on="f" focussize="0,0"/>
                        <v:stroke weight="2pt" color="#BF504D" joinstyle="round" startarrowwidth="narrow" startarrowlength="short" endarrowwidth="narrow" endarrowlength="short"/>
                        <v:imagedata o:title=""/>
                        <o:lock v:ext="edit" aspectratio="f"/>
                        <v:textbox inset="7.1988188976378pt,7.1988188976378pt,7.1988188976378pt,7.1988188976378pt"/>
                      </v:shape>
                      <v:rect id="Shape 43" o:spid="_x0000_s1026" o:spt="1" style="position:absolute;left:2127051;top:585;height:616148;width:1232296;v-text-anchor:middle;" fillcolor="#92C144 [3204]" filled="t" stroked="t" coordsize="21600,21600" o:gfxdata="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uP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0D593395">
                              <w:pPr>
                                <w:spacing w:before="0" w:after="0" w:line="240" w:lineRule="auto"/>
                                <w:ind w:left="0" w:right="0" w:firstLine="0"/>
                                <w:jc w:val="left"/>
                              </w:pPr>
                            </w:p>
                          </w:txbxContent>
                        </v:textbox>
                      </v:rect>
                      <v:rect id="Shape 44" o:spid="_x0000_s1026" o:spt="1" style="position:absolute;left:2127051;top:585;height:616148;width:1232296;v-text-anchor:middle;" fillcolor="#92C144 [3204]" filled="t" stroked="f" coordsize="21600,21600" o:gfxdata="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CpLugAAANsA&#10;AAAPAAAAAAAAAAEAIAAAACIAAABkcnMvZG93bnJldi54bWxQSwECFAAUAAAACACHTuJAMy8FnjsA&#10;AAA5AAAAEAAAAAAAAAABACAAAAAJAQAAZHJzL3NoYXBleG1sLnhtbFBLBQYAAAAABgAGAFsBAACz&#10;AwAAAAA=&#10;">
                        <v:fill on="t" focussize="0,0"/>
                        <v:stroke on="f"/>
                        <v:imagedata o:title=""/>
                        <o:lock v:ext="edit" aspectratio="f"/>
                        <v:textbox inset="0.948818897637795pt,0.948818897637795pt,0.948818897637795pt,0.948818897637795pt">
                          <w:txbxContent>
                            <w:p w14:paraId="4D900447">
                              <w:pPr>
                                <w:spacing w:before="0" w:after="0" w:line="215" w:lineRule="auto"/>
                                <w:ind w:left="0" w:right="0" w:firstLine="0"/>
                                <w:jc w:val="center"/>
                              </w:pPr>
                              <w:r>
                                <w:rPr>
                                  <w:rFonts w:ascii="Calibri" w:hAnsi="Calibri" w:eastAsia="Calibri" w:cs="Calibri"/>
                                  <w:b w:val="0"/>
                                  <w:i w:val="0"/>
                                  <w:smallCaps w:val="0"/>
                                  <w:strike w:val="0"/>
                                  <w:color w:val="FFFFFF"/>
                                  <w:sz w:val="24"/>
                                  <w:szCs w:val="24"/>
                                  <w:vertAlign w:val="baseline"/>
                                  <w:rtl/>
                                </w:rPr>
                                <w:t>المدير التنفيذي</w:t>
                              </w:r>
                            </w:p>
                          </w:txbxContent>
                        </v:textbox>
                      </v:rect>
                      <v:rect id="Shape 45" o:spid="_x0000_s1026" o:spt="1" style="position:absolute;left:2127051;top:875516;height:616148;width:1232296;v-text-anchor:middle;" fillcolor="#BF504D" filled="t" stroked="t" coordsize="21600,21600" o:gfxdata="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kyrq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278781DC">
                              <w:pPr>
                                <w:spacing w:before="0" w:after="0" w:line="240" w:lineRule="auto"/>
                                <w:ind w:left="0" w:right="0" w:firstLine="0"/>
                                <w:jc w:val="left"/>
                              </w:pPr>
                            </w:p>
                          </w:txbxContent>
                        </v:textbox>
                      </v:rect>
                      <v:rect id="Shape 46" o:spid="_x0000_s1026" o:spt="1" style="position:absolute;left:2127051;top:875516;height:616148;width:1232296;v-text-anchor:middle;" fillcolor="#39B8BA [3205]" filled="t" stroked="f" coordsize="21600,21600" o:gfxdata="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9LiH7sAAADb&#10;AAAADwAAAAAAAAABACAAAAAiAAAAZHJzL2Rvd25yZXYueG1sUEsBAhQAFAAAAAgAh07iQDMvBZ47&#10;AAAAOQAAABAAAAAAAAAAAQAgAAAACgEAAGRycy9zaGFwZXhtbC54bWxQSwUGAAAAAAYABgBbAQAA&#10;tAMAAAAA&#10;">
                        <v:fill on="t" focussize="0,0"/>
                        <v:stroke on="f"/>
                        <v:imagedata o:title=""/>
                        <o:lock v:ext="edit" aspectratio="f"/>
                        <v:textbox inset="0.948818897637795pt,0.948818897637795pt,0.948818897637795pt,0.948818897637795pt">
                          <w:txbxContent>
                            <w:p w14:paraId="11DF5DA2">
                              <w:pPr>
                                <w:spacing w:before="0" w:after="0" w:line="215" w:lineRule="auto"/>
                                <w:ind w:left="0" w:right="0" w:firstLine="0"/>
                                <w:jc w:val="center"/>
                              </w:pPr>
                              <w:r>
                                <w:rPr>
                                  <w:rFonts w:ascii="Calibri" w:hAnsi="Calibri" w:eastAsia="Calibri" w:cs="Calibri"/>
                                  <w:b w:val="0"/>
                                  <w:i w:val="0"/>
                                  <w:smallCaps w:val="0"/>
                                  <w:strike w:val="0"/>
                                  <w:color w:val="FFFFFF"/>
                                  <w:sz w:val="20"/>
                                  <w:szCs w:val="20"/>
                                  <w:vertAlign w:val="baseline"/>
                                  <w:rtl/>
                                </w:rPr>
                                <w:t>مدير وحدة العمل التطوعي</w:t>
                              </w:r>
                            </w:p>
                          </w:txbxContent>
                        </v:textbox>
                      </v:rect>
                    </v:group>
                  </v:group>
                </v:group>
                <w10:wrap type="none"/>
                <w10:anchorlock/>
              </v:group>
            </w:pict>
          </mc:Fallback>
        </mc:AlternateContent>
      </w:r>
    </w:p>
    <w:p w14:paraId="000000A9">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rPr>
      </w:pPr>
    </w:p>
    <w:tbl>
      <w:tblPr>
        <w:tblStyle w:val="336"/>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74"/>
        <w:gridCol w:w="668"/>
        <w:gridCol w:w="2258"/>
      </w:tblGrid>
      <w:tr w14:paraId="673EB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0AA">
            <w:pPr>
              <w:bidi/>
              <w:spacing w:after="0" w:line="240" w:lineRule="auto"/>
              <w:rPr>
                <w:b/>
                <w:color w:val="FFFFFF"/>
              </w:rPr>
            </w:pPr>
            <w:r>
              <w:rPr>
                <w:b/>
                <w:color w:val="FFFFFF"/>
                <w:rtl/>
              </w:rPr>
              <w:t>أولاً: بيانات الوظيفة</w:t>
            </w:r>
          </w:p>
        </w:tc>
      </w:tr>
      <w:tr w14:paraId="792DD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0B1">
            <w:pPr>
              <w:bidi/>
              <w:spacing w:after="0" w:line="240" w:lineRule="auto"/>
              <w:rPr>
                <w:b/>
                <w:sz w:val="20"/>
                <w:szCs w:val="20"/>
              </w:rPr>
            </w:pPr>
            <w:r>
              <w:rPr>
                <w:b/>
                <w:sz w:val="20"/>
                <w:szCs w:val="20"/>
                <w:rtl/>
              </w:rPr>
              <w:t>المسمى الوظيفي</w:t>
            </w:r>
          </w:p>
        </w:tc>
        <w:tc>
          <w:tcPr>
            <w:gridSpan w:val="2"/>
            <w:vAlign w:val="center"/>
          </w:tcPr>
          <w:p w14:paraId="000000B3">
            <w:pPr>
              <w:bidi/>
              <w:spacing w:after="0" w:line="240" w:lineRule="auto"/>
              <w:rPr>
                <w:b/>
                <w:sz w:val="20"/>
                <w:szCs w:val="20"/>
              </w:rPr>
            </w:pPr>
            <w:r>
              <w:rPr>
                <w:b/>
                <w:sz w:val="20"/>
                <w:szCs w:val="20"/>
                <w:rtl/>
              </w:rPr>
              <w:t>مدير وحدة العمل التطوعي</w:t>
            </w:r>
          </w:p>
        </w:tc>
        <w:tc>
          <w:tcPr>
            <w:gridSpan w:val="2"/>
            <w:shd w:val="clear" w:color="auto" w:fill="D9D9D9"/>
            <w:vAlign w:val="center"/>
          </w:tcPr>
          <w:p w14:paraId="000000B5">
            <w:pPr>
              <w:bidi/>
              <w:spacing w:after="0" w:line="240" w:lineRule="auto"/>
              <w:rPr>
                <w:b/>
                <w:sz w:val="20"/>
                <w:szCs w:val="20"/>
              </w:rPr>
            </w:pPr>
            <w:r>
              <w:rPr>
                <w:b/>
                <w:sz w:val="20"/>
                <w:szCs w:val="20"/>
                <w:rtl/>
              </w:rPr>
              <w:t>رقم الوظيفة</w:t>
            </w:r>
          </w:p>
        </w:tc>
        <w:tc>
          <w:tcPr>
            <w:vAlign w:val="center"/>
          </w:tcPr>
          <w:p w14:paraId="000000B7">
            <w:pPr>
              <w:bidi/>
              <w:spacing w:after="0" w:line="240" w:lineRule="auto"/>
              <w:rPr>
                <w:b/>
                <w:sz w:val="20"/>
                <w:szCs w:val="20"/>
              </w:rPr>
            </w:pPr>
            <w:r>
              <w:rPr>
                <w:b/>
                <w:sz w:val="20"/>
                <w:szCs w:val="20"/>
                <w:rtl w:val="0"/>
              </w:rPr>
              <w:t>---</w:t>
            </w:r>
          </w:p>
        </w:tc>
      </w:tr>
      <w:tr w14:paraId="78CA0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0B8">
            <w:pPr>
              <w:bidi/>
              <w:spacing w:after="0" w:line="240" w:lineRule="auto"/>
              <w:rPr>
                <w:b/>
                <w:sz w:val="20"/>
                <w:szCs w:val="20"/>
              </w:rPr>
            </w:pPr>
            <w:r>
              <w:rPr>
                <w:b/>
                <w:sz w:val="20"/>
                <w:szCs w:val="20"/>
                <w:rtl/>
              </w:rPr>
              <w:t>الفئة الوظيفية</w:t>
            </w:r>
          </w:p>
        </w:tc>
        <w:tc>
          <w:tcPr>
            <w:gridSpan w:val="2"/>
            <w:vAlign w:val="center"/>
          </w:tcPr>
          <w:p w14:paraId="000000BA">
            <w:pPr>
              <w:bidi/>
              <w:spacing w:after="0" w:line="240" w:lineRule="auto"/>
              <w:rPr>
                <w:b/>
                <w:color w:val="D9D9D9"/>
                <w:sz w:val="20"/>
                <w:szCs w:val="20"/>
              </w:rPr>
            </w:pPr>
            <w:r>
              <w:rPr>
                <w:b/>
                <w:sz w:val="20"/>
                <w:szCs w:val="20"/>
                <w:rtl/>
              </w:rPr>
              <w:t>إداري</w:t>
            </w:r>
          </w:p>
        </w:tc>
        <w:tc>
          <w:tcPr>
            <w:gridSpan w:val="2"/>
            <w:shd w:val="clear" w:color="auto" w:fill="D9D9D9"/>
            <w:vAlign w:val="center"/>
          </w:tcPr>
          <w:p w14:paraId="000000BC">
            <w:pPr>
              <w:bidi/>
              <w:spacing w:after="0" w:line="240" w:lineRule="auto"/>
              <w:rPr>
                <w:b/>
                <w:sz w:val="20"/>
                <w:szCs w:val="20"/>
              </w:rPr>
            </w:pPr>
            <w:r>
              <w:rPr>
                <w:b/>
                <w:sz w:val="20"/>
                <w:szCs w:val="20"/>
                <w:rtl/>
              </w:rPr>
              <w:t>الإدارة</w:t>
            </w:r>
          </w:p>
        </w:tc>
        <w:tc>
          <w:tcPr>
            <w:vAlign w:val="center"/>
          </w:tcPr>
          <w:p w14:paraId="000000BE">
            <w:pPr>
              <w:bidi/>
              <w:spacing w:after="0" w:line="240" w:lineRule="auto"/>
              <w:rPr>
                <w:b/>
                <w:sz w:val="20"/>
                <w:szCs w:val="20"/>
              </w:rPr>
            </w:pPr>
            <w:r>
              <w:rPr>
                <w:b/>
                <w:sz w:val="20"/>
                <w:szCs w:val="20"/>
                <w:rtl/>
              </w:rPr>
              <w:t>إدارة التطوع</w:t>
            </w:r>
          </w:p>
        </w:tc>
      </w:tr>
      <w:tr w14:paraId="21736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0BF">
            <w:pPr>
              <w:bidi/>
              <w:spacing w:after="0" w:line="240" w:lineRule="auto"/>
              <w:rPr>
                <w:b/>
                <w:sz w:val="20"/>
                <w:szCs w:val="20"/>
              </w:rPr>
            </w:pPr>
            <w:r>
              <w:rPr>
                <w:b/>
                <w:sz w:val="20"/>
                <w:szCs w:val="20"/>
                <w:rtl/>
              </w:rPr>
              <w:t>المدير المباشر</w:t>
            </w:r>
          </w:p>
        </w:tc>
        <w:tc>
          <w:tcPr>
            <w:gridSpan w:val="2"/>
            <w:vAlign w:val="center"/>
          </w:tcPr>
          <w:p w14:paraId="000000C1">
            <w:pPr>
              <w:bidi/>
              <w:spacing w:after="0" w:line="240" w:lineRule="auto"/>
              <w:rPr>
                <w:b/>
                <w:sz w:val="20"/>
                <w:szCs w:val="20"/>
              </w:rPr>
            </w:pPr>
            <w:r>
              <w:rPr>
                <w:b/>
                <w:sz w:val="20"/>
                <w:szCs w:val="20"/>
                <w:rtl/>
              </w:rPr>
              <w:t>المدير التنفيذي</w:t>
            </w:r>
          </w:p>
        </w:tc>
        <w:tc>
          <w:tcPr>
            <w:gridSpan w:val="2"/>
            <w:shd w:val="clear" w:color="auto" w:fill="D9D9D9"/>
            <w:vAlign w:val="center"/>
          </w:tcPr>
          <w:p w14:paraId="000000C3">
            <w:pPr>
              <w:bidi/>
              <w:spacing w:after="0" w:line="240" w:lineRule="auto"/>
              <w:rPr>
                <w:b/>
                <w:sz w:val="20"/>
                <w:szCs w:val="20"/>
              </w:rPr>
            </w:pPr>
            <w:r>
              <w:rPr>
                <w:b/>
                <w:sz w:val="20"/>
                <w:szCs w:val="20"/>
                <w:rtl/>
              </w:rPr>
              <w:t>المرؤوسين</w:t>
            </w:r>
          </w:p>
        </w:tc>
        <w:tc>
          <w:tcPr>
            <w:vAlign w:val="center"/>
          </w:tcPr>
          <w:p w14:paraId="000000C5">
            <w:pPr>
              <w:bidi/>
              <w:spacing w:after="0" w:line="240" w:lineRule="auto"/>
              <w:rPr>
                <w:b/>
                <w:sz w:val="20"/>
                <w:szCs w:val="20"/>
              </w:rPr>
            </w:pPr>
            <w:r>
              <w:rPr>
                <w:b/>
                <w:sz w:val="20"/>
                <w:szCs w:val="20"/>
                <w:rtl/>
              </w:rPr>
              <w:t>لايوجد</w:t>
            </w:r>
          </w:p>
        </w:tc>
      </w:tr>
      <w:tr w14:paraId="544AD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0C6">
            <w:pPr>
              <w:bidi/>
              <w:spacing w:after="0" w:line="240" w:lineRule="auto"/>
              <w:rPr>
                <w:b/>
                <w:sz w:val="20"/>
                <w:szCs w:val="20"/>
              </w:rPr>
            </w:pPr>
            <w:r>
              <w:rPr>
                <w:b/>
                <w:sz w:val="20"/>
                <w:szCs w:val="20"/>
                <w:rtl/>
              </w:rPr>
              <w:t>الغرض من الوظيفة</w:t>
            </w:r>
          </w:p>
        </w:tc>
        <w:tc>
          <w:tcPr>
            <w:gridSpan w:val="5"/>
            <w:vAlign w:val="center"/>
          </w:tcPr>
          <w:p w14:paraId="000000C8">
            <w:pPr>
              <w:bidi/>
              <w:rPr>
                <w:sz w:val="20"/>
                <w:szCs w:val="20"/>
              </w:rPr>
            </w:pPr>
            <w:r>
              <w:rPr>
                <w:sz w:val="20"/>
                <w:szCs w:val="20"/>
                <w:rtl/>
              </w:rPr>
              <w:t>تنسيق وإدارة الأنشطة التطوعية في المنظمة لضمان استقطاب وتسكين المتطوعين، وتقديم الدعم اللازم لهم لتحقيق أهداف المنظمة التطوعية بطريقة احترافية ومستدامة.</w:t>
            </w:r>
          </w:p>
        </w:tc>
      </w:tr>
      <w:tr w14:paraId="06FEC3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0CD">
            <w:pPr>
              <w:bidi/>
              <w:spacing w:after="0" w:line="240" w:lineRule="auto"/>
              <w:rPr>
                <w:b/>
                <w:color w:val="FFFFFF"/>
              </w:rPr>
            </w:pPr>
            <w:r>
              <w:rPr>
                <w:b/>
                <w:color w:val="FFFFFF"/>
                <w:rtl/>
              </w:rPr>
              <w:t>ثانياً: المهام والصلاحيات:</w:t>
            </w:r>
          </w:p>
        </w:tc>
      </w:tr>
      <w:tr w14:paraId="05D51E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0D4">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0D6">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الخطط التشغيلية للأنشطة التطوعية بما يتماشى مع أهداف المنظمة.</w:t>
            </w:r>
          </w:p>
          <w:p w14:paraId="000000D7">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جداول زمنية للأنشطة التطوعية وتحديد أدوار المتطوعين.</w:t>
            </w:r>
          </w:p>
          <w:p w14:paraId="000000D8">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وصف واضح للفرص التطوعية المتاحة يتضمن: الاحتياج التطوعي، وصف الفرصة، الأدوار المطلوبة، المدة الزمنية، المهارات اللازمة..الخ</w:t>
            </w:r>
          </w:p>
          <w:p w14:paraId="000000D9">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بناء قاعدة بيانات محدثة للمتطوعين المسجلين تشمل بياناتهم الشخصية، مهاراتهم، وتفضيلاتهم.</w:t>
            </w:r>
          </w:p>
          <w:p w14:paraId="000000DA">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76"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حملات استقطاب للمتطوعين وفق احتياجات المنظمة باستخدام قنوات متنوعة (وسائل التواصل، المنصات الوطنية).</w:t>
            </w:r>
          </w:p>
          <w:p w14:paraId="000000DB">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جلسات تعريفية للمتطوعين الجدد لتعريفهم بأهداف المنظمة ورؤيتها. سياسات العمل التطوعي وأخلاقياته. طبيعة المهام التي سيقومون بها.</w:t>
            </w:r>
          </w:p>
          <w:p w14:paraId="000000DC">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76"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سير الأنشطة التطوعية ميدانيًا لضمان تنفيذها بكفاءة.</w:t>
            </w:r>
          </w:p>
          <w:p w14:paraId="000000DD">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مواد تدريبية وتوجيهية مبسطة (مثل كتيبات أو فيديوهات) لتوضيح المهام التطوعية.</w:t>
            </w:r>
          </w:p>
          <w:p w14:paraId="000000DE">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تنفيذ ورش عمل قصيرة لتطوير مهارات المتطوعين حسب احتياجات الأنشطة (مثل مهارات التواصل، العمل الجماعي).</w:t>
            </w:r>
          </w:p>
          <w:p w14:paraId="000000DF">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76"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التأكد من تدريب المتطوعين على إجراءات السلامة أثناء الأنشطة الميدانية.</w:t>
            </w:r>
          </w:p>
          <w:p w14:paraId="000000E0">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بيانات المتطوعين باستخدام أنظمة إلكترونية أو جداول بيانات لتوثيق: الساعات التطوعية. المشاركة في الأنشطة.</w:t>
            </w:r>
          </w:p>
          <w:p w14:paraId="000000E1">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استخدام منصات وطنية أو محلية متخصصة للعمل التطوعي في التسجيل واستقطاب المتطوعين (مثل المنصة الوطنية للعمل التطوعي).</w:t>
            </w:r>
          </w:p>
          <w:p w14:paraId="000000E2">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بناء شراكات مع المدارس، الجامعات، والجهات المحلية لاستقطاب متطوعين جدد.</w:t>
            </w:r>
          </w:p>
          <w:p w14:paraId="000000E3">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خطط طوارئ لإدارة المواقف غير المتوقعة أثناء الأنشطة (مثل إصابات أو تغييرات في الخطط).</w:t>
            </w:r>
          </w:p>
          <w:p w14:paraId="000000E4">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 xml:space="preserve">إعداد تقارير إلكترونية دورية باستخدام برامج مثل </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Excel</w:t>
            </w:r>
            <w:r>
              <w:rPr>
                <w:rFonts w:ascii="Times New Roman" w:hAnsi="Times New Roman" w:eastAsia="Times New Roman" w:cs="Times New Roman"/>
                <w:b w:val="0"/>
                <w:i w:val="0"/>
                <w:smallCaps w:val="0"/>
                <w:strike w:val="0"/>
                <w:color w:val="000000"/>
                <w:sz w:val="18"/>
                <w:szCs w:val="18"/>
                <w:u w:val="none"/>
                <w:shd w:val="clear" w:fill="auto"/>
                <w:vertAlign w:val="baseline"/>
                <w:rtl/>
              </w:rPr>
              <w:t xml:space="preserve"> أو أدوات إدارة المشاريع.</w:t>
            </w:r>
          </w:p>
          <w:p w14:paraId="000000E5">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شهادات شكر وتقدير للمتطوعين بناءً على مساهماتهم.</w:t>
            </w:r>
          </w:p>
          <w:p w14:paraId="000000E6">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فعاليات أو لقاءات دورية لتكريم المتطوعين.</w:t>
            </w:r>
          </w:p>
          <w:p w14:paraId="000000E7">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جميع الأنشطة التطوعية والمخرجات بشكل رسمي لضمان الشفافية.</w:t>
            </w:r>
          </w:p>
          <w:p w14:paraId="000000E8">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76"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الأداء التطوعي تشمل: عدد المتطوعين، الساعات التطوعية المنفذة، الإنجازات والتحديات...الخ</w:t>
            </w:r>
          </w:p>
          <w:p w14:paraId="000000E9">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رصد إنجازات المتطوعين وعرضها في التقارير الداخلية أو عبر وسائل التواصل الاجتماعي لتحفيزهم.</w:t>
            </w:r>
          </w:p>
          <w:p w14:paraId="000000EA">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استبيانات لقياس رضا المتطوعين بعد انتهاء الأنشطة.</w:t>
            </w:r>
          </w:p>
          <w:p w14:paraId="000000EB">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جمع ملاحظات المستفيدين من الأنشطة التطوعية لقياس مدى تحقيق الأهداف.</w:t>
            </w:r>
          </w:p>
          <w:p w14:paraId="000000EC">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للإدارة لتحسين جودة الأنشطة التطوعية بناءً على النتائج.</w:t>
            </w:r>
          </w:p>
          <w:p w14:paraId="000000ED">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المساهمة في تطوير سياسات وإجراءات العمل التطوعي داخل المنظمة.</w:t>
            </w:r>
          </w:p>
          <w:p w14:paraId="000000EE">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أفكار جديدة لتعزيز استدامة العمل التطوعي.</w:t>
            </w:r>
          </w:p>
        </w:tc>
      </w:tr>
      <w:tr w14:paraId="3AC6B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0F3">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0F5">
            <w:pPr>
              <w:keepNext w:val="0"/>
              <w:keepLines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المتطوعين المناسبين لكل نشاط.</w:t>
            </w:r>
          </w:p>
          <w:p w14:paraId="000000F6">
            <w:pPr>
              <w:keepNext w:val="0"/>
              <w:keepLines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وتنسيق جدول الأنشطة التطوعية.</w:t>
            </w:r>
          </w:p>
        </w:tc>
      </w:tr>
      <w:tr w14:paraId="3073F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0FB">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0FC">
            <w:pPr>
              <w:bidi/>
              <w:spacing w:after="0" w:line="240" w:lineRule="auto"/>
              <w:rPr>
                <w:b/>
                <w:color w:val="FFFFFF"/>
              </w:rPr>
            </w:pPr>
            <w:r>
              <w:rPr>
                <w:b/>
                <w:color w:val="FFFFFF"/>
                <w:rtl/>
              </w:rPr>
              <w:t>ثالثاً: المواصفات المطلوبة لشاغل الوظيفة:</w:t>
            </w:r>
          </w:p>
        </w:tc>
      </w:tr>
      <w:tr w14:paraId="718146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102">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103">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104">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دبلوم أو بكالوريوس في إدارة الأعمال، العلاقات العامة، الموارد البشرية، أو مجال ذي صلة.</w:t>
            </w:r>
          </w:p>
          <w:p w14:paraId="00000105">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خبرة سنة واحدة في العمل التطوعي أو إدارة الأنشطة التطوعية</w:t>
            </w:r>
            <w:r>
              <w:rPr>
                <w:color w:val="000000"/>
                <w:rtl w:val="0"/>
              </w:rPr>
              <w:t>.</w:t>
            </w:r>
          </w:p>
        </w:tc>
      </w:tr>
      <w:tr w14:paraId="7569FF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10A">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10B">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10C">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المعرفة العامة بأنظمة العمل التطوعي بالمملكة</w:t>
            </w:r>
          </w:p>
          <w:p w14:paraId="0000010D">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القدرة على استخدام برامج الحاسب الآلي الأساسية (</w:t>
            </w:r>
            <w:r>
              <w:rPr>
                <w:color w:val="000000"/>
                <w:sz w:val="18"/>
                <w:szCs w:val="18"/>
                <w:rtl w:val="0"/>
              </w:rPr>
              <w:t>Microsoft Office</w:t>
            </w:r>
            <w:r>
              <w:rPr>
                <w:color w:val="000000"/>
                <w:sz w:val="18"/>
                <w:szCs w:val="18"/>
                <w:rtl/>
              </w:rPr>
              <w:t>).</w:t>
            </w:r>
          </w:p>
          <w:p w14:paraId="0000010E">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مهارة إعداد التقارير.</w:t>
            </w:r>
          </w:p>
          <w:p w14:paraId="0000010F">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sz w:val="18"/>
                <w:szCs w:val="18"/>
                <w:rtl/>
              </w:rPr>
              <w:t>مهارة تنظيم وإدارة الأنشطة التطوعية.</w:t>
            </w:r>
          </w:p>
          <w:p w14:paraId="0000011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مهارات التواصل الفعّال مع المتطوعين وأعضاء الفريق.</w:t>
            </w:r>
          </w:p>
          <w:p w14:paraId="00000111">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القدرة على العمل تحت الضغط مع الالتزام بالمواعيد النهائية.</w:t>
            </w:r>
          </w:p>
          <w:p w14:paraId="00000112">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التحلي باللباقة وحسن التعامل مع المتطوعين من مختلف الفئات.</w:t>
            </w:r>
          </w:p>
          <w:p w14:paraId="00000113">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sz w:val="18"/>
                <w:szCs w:val="18"/>
                <w:rtl/>
              </w:rPr>
              <w:t>مهارة حل المشكلات واتخاذ القرارات بسرعة.</w:t>
            </w:r>
          </w:p>
          <w:p w14:paraId="00000114">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مهارة إدارة  الأفراد والكفاءات البشرية</w:t>
            </w:r>
          </w:p>
          <w:p w14:paraId="00000115">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مهارة بناء العلاقات وتعزيز الصورة الذهنية</w:t>
            </w:r>
          </w:p>
        </w:tc>
      </w:tr>
      <w:tr w14:paraId="19368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11A">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1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1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1A10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21">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122">
            <w:pPr>
              <w:bidi/>
              <w:spacing w:after="0" w:line="240" w:lineRule="auto"/>
              <w:rPr>
                <w:b/>
                <w:color w:val="FFFFFF"/>
                <w:sz w:val="20"/>
                <w:szCs w:val="20"/>
              </w:rPr>
            </w:pPr>
            <w:r>
              <w:rPr>
                <w:b/>
                <w:color w:val="FFFFFF"/>
                <w:sz w:val="20"/>
                <w:szCs w:val="20"/>
                <w:rtl/>
              </w:rPr>
              <w:t>رابعاً: معايير أداء الوظيفة:</w:t>
            </w:r>
          </w:p>
        </w:tc>
      </w:tr>
      <w:tr w14:paraId="633C7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128">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129">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12A">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عدد المتطوعين المستقطبين شهريًا.</w:t>
            </w:r>
          </w:p>
          <w:p w14:paraId="0000012B">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نسبة رضا المتطوعين عن تنظيم الأنشطة التطوعية.</w:t>
            </w:r>
          </w:p>
          <w:p w14:paraId="0000012C">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معدل دقة وكفاءة تقارير الأنشطة التطوعية.</w:t>
            </w:r>
          </w:p>
          <w:p w14:paraId="0000012D">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نسبة الالتزام بتنفيذ الأنشطة التطوعية وفق الخطة الزمنية المحددة.</w:t>
            </w:r>
          </w:p>
        </w:tc>
      </w:tr>
      <w:tr w14:paraId="50625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32">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1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1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7C973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39">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13A">
            <w:pPr>
              <w:bidi/>
              <w:spacing w:after="0" w:line="240" w:lineRule="auto"/>
              <w:rPr>
                <w:b/>
                <w:color w:val="FFFFFF"/>
                <w:sz w:val="20"/>
                <w:szCs w:val="20"/>
              </w:rPr>
            </w:pPr>
            <w:r>
              <w:rPr>
                <w:b/>
                <w:color w:val="FFFFFF"/>
                <w:sz w:val="20"/>
                <w:szCs w:val="20"/>
                <w:rtl/>
              </w:rPr>
              <w:t>اعتماد بطاقة الوصف</w:t>
            </w:r>
          </w:p>
        </w:tc>
      </w:tr>
      <w:tr w14:paraId="02860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40">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141">
            <w:pPr>
              <w:bidi/>
              <w:spacing w:after="0" w:line="240" w:lineRule="auto"/>
              <w:rPr>
                <w:sz w:val="20"/>
                <w:szCs w:val="20"/>
              </w:rPr>
            </w:pPr>
            <w:r>
              <w:rPr>
                <w:sz w:val="20"/>
                <w:szCs w:val="20"/>
                <w:rtl/>
              </w:rPr>
              <w:t>إعداد</w:t>
            </w:r>
          </w:p>
        </w:tc>
        <w:tc>
          <w:tcPr>
            <w:gridSpan w:val="2"/>
            <w:shd w:val="clear" w:color="auto" w:fill="D9D9D9"/>
            <w:vAlign w:val="center"/>
          </w:tcPr>
          <w:p w14:paraId="00000143">
            <w:pPr>
              <w:bidi/>
              <w:spacing w:after="0" w:line="240" w:lineRule="auto"/>
              <w:rPr>
                <w:sz w:val="20"/>
                <w:szCs w:val="20"/>
              </w:rPr>
            </w:pPr>
            <w:r>
              <w:rPr>
                <w:sz w:val="20"/>
                <w:szCs w:val="20"/>
                <w:rtl/>
              </w:rPr>
              <w:t>مراجعة</w:t>
            </w:r>
          </w:p>
        </w:tc>
        <w:tc>
          <w:tcPr>
            <w:gridSpan w:val="2"/>
            <w:shd w:val="clear" w:color="auto" w:fill="D9D9D9"/>
            <w:vAlign w:val="center"/>
          </w:tcPr>
          <w:p w14:paraId="00000145">
            <w:pPr>
              <w:bidi/>
              <w:spacing w:after="0" w:line="240" w:lineRule="auto"/>
              <w:rPr>
                <w:sz w:val="20"/>
                <w:szCs w:val="20"/>
              </w:rPr>
            </w:pPr>
            <w:r>
              <w:rPr>
                <w:sz w:val="20"/>
                <w:szCs w:val="20"/>
                <w:rtl/>
              </w:rPr>
              <w:t>اعتماد</w:t>
            </w:r>
          </w:p>
        </w:tc>
      </w:tr>
      <w:tr w14:paraId="68FFD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47">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148">
            <w:pPr>
              <w:bidi/>
              <w:rPr>
                <w:b/>
                <w:sz w:val="20"/>
                <w:szCs w:val="20"/>
              </w:rPr>
            </w:pPr>
          </w:p>
        </w:tc>
        <w:tc>
          <w:tcPr>
            <w:gridSpan w:val="2"/>
          </w:tcPr>
          <w:p w14:paraId="0000014A">
            <w:pPr>
              <w:bidi/>
              <w:rPr>
                <w:b/>
                <w:color w:val="BFBFBF"/>
                <w:sz w:val="20"/>
                <w:szCs w:val="20"/>
              </w:rPr>
            </w:pPr>
          </w:p>
        </w:tc>
        <w:tc>
          <w:tcPr>
            <w:gridSpan w:val="2"/>
            <w:vAlign w:val="center"/>
          </w:tcPr>
          <w:p w14:paraId="0000014C">
            <w:pPr>
              <w:bidi/>
              <w:spacing w:after="0" w:line="240" w:lineRule="auto"/>
              <w:rPr>
                <w:b/>
                <w:color w:val="BFBFBF"/>
                <w:sz w:val="20"/>
                <w:szCs w:val="20"/>
              </w:rPr>
            </w:pPr>
          </w:p>
        </w:tc>
      </w:tr>
    </w:tbl>
    <w:p w14:paraId="0000014E">
      <w:pPr>
        <w:bidi/>
        <w:rPr>
          <w:color w:val="000000"/>
        </w:rPr>
      </w:pPr>
    </w:p>
    <w:p w14:paraId="0000014F">
      <w:pPr>
        <w:bidi/>
        <w:jc w:val="center"/>
        <w:rPr>
          <w:b/>
          <w:color w:val="205968"/>
          <w:sz w:val="24"/>
          <w:szCs w:val="24"/>
        </w:rPr>
      </w:pPr>
      <w:bookmarkStart w:id="3" w:name="_heading=h.solyi4ej8xmj" w:colFirst="0" w:colLast="0"/>
      <w:bookmarkEnd w:id="3"/>
      <w:r>
        <w:br w:type="page"/>
      </w:r>
    </w:p>
    <w:p w14:paraId="00000150">
      <w:pPr>
        <w:bidi/>
        <w:jc w:val="center"/>
        <w:rPr>
          <w:b/>
          <w:color w:val="205968"/>
          <w:sz w:val="24"/>
          <w:szCs w:val="24"/>
        </w:rPr>
      </w:pPr>
      <w:bookmarkStart w:id="4" w:name="_heading=h.1fob9te" w:colFirst="0" w:colLast="0"/>
      <w:bookmarkEnd w:id="4"/>
      <w:r>
        <w:rPr>
          <w:b/>
          <w:color w:val="205968"/>
          <w:sz w:val="24"/>
          <w:szCs w:val="24"/>
          <w:rtl/>
        </w:rPr>
        <w:t>ثانياً: بطاقات الوصف الوظيفي للمنظمات المتوسطة</w:t>
      </w:r>
    </w:p>
    <w:p w14:paraId="00000151">
      <w:pPr>
        <w:bidi/>
        <w:jc w:val="center"/>
        <w:rPr>
          <w:b/>
          <w:color w:val="205968"/>
          <w:sz w:val="24"/>
          <w:szCs w:val="24"/>
        </w:rPr>
      </w:pPr>
      <w:bookmarkStart w:id="5" w:name="_heading=h.3znysh7" w:colFirst="0" w:colLast="0"/>
      <w:bookmarkEnd w:id="5"/>
      <w:r>
        <w:rPr>
          <w:b/>
          <w:color w:val="205968"/>
          <w:sz w:val="24"/>
          <w:szCs w:val="24"/>
          <w:rtl/>
        </w:rPr>
        <w:t>الهيكل التنظيمي المقترح</w:t>
      </w:r>
    </w:p>
    <w:p w14:paraId="00000152">
      <w:pPr>
        <w:bidi/>
        <w:rPr>
          <w:b/>
          <w:color w:val="205968"/>
          <w:sz w:val="24"/>
          <w:szCs w:val="24"/>
        </w:rPr>
      </w:pPr>
      <w:r>
        <w:rPr>
          <w:b/>
          <w:color w:val="205968"/>
          <w:sz w:val="24"/>
          <w:szCs w:val="24"/>
        </w:rPr>
        <mc:AlternateContent>
          <mc:Choice Requires="wpg">
            <w:drawing>
              <wp:inline distT="0" distB="0" distL="0" distR="0">
                <wp:extent cx="5988050" cy="2089150"/>
                <wp:effectExtent l="0" t="0" r="0" b="0"/>
                <wp:docPr id="2132340198" name="Group 2132340198"/>
                <wp:cNvGraphicFramePr/>
                <a:graphic xmlns:a="http://schemas.openxmlformats.org/drawingml/2006/main">
                  <a:graphicData uri="http://schemas.microsoft.com/office/word/2010/wordprocessingGroup">
                    <wpg:wgp>
                      <wpg:cNvGrpSpPr/>
                      <wpg:grpSpPr>
                        <a:xfrm>
                          <a:off x="2351975" y="2735350"/>
                          <a:ext cx="5988050" cy="2089150"/>
                          <a:chOff x="2351975" y="2735350"/>
                          <a:chExt cx="5988050" cy="2089300"/>
                        </a:xfrm>
                      </wpg:grpSpPr>
                      <wpg:grpSp>
                        <wpg:cNvPr id="17" name="Group 17"/>
                        <wpg:cNvGrpSpPr/>
                        <wpg:grpSpPr>
                          <a:xfrm>
                            <a:off x="2351975" y="2735425"/>
                            <a:ext cx="5988050" cy="2089150"/>
                            <a:chOff x="2351975" y="2723475"/>
                            <a:chExt cx="5988050" cy="2101175"/>
                          </a:xfrm>
                        </wpg:grpSpPr>
                        <wps:wsp>
                          <wps:cNvPr id="18" name="Shape 3"/>
                          <wps:cNvSpPr/>
                          <wps:spPr>
                            <a:xfrm>
                              <a:off x="2351975" y="2723475"/>
                              <a:ext cx="5988050" cy="2101175"/>
                            </a:xfrm>
                            <a:prstGeom prst="rect">
                              <a:avLst/>
                            </a:prstGeom>
                            <a:noFill/>
                            <a:ln>
                              <a:noFill/>
                            </a:ln>
                          </wps:spPr>
                          <wps:txbx>
                            <w:txbxContent>
                              <w:p w14:paraId="0169FB36">
                                <w:pPr>
                                  <w:spacing w:before="0" w:after="0" w:line="240" w:lineRule="auto"/>
                                  <w:ind w:left="0" w:right="0" w:firstLine="0"/>
                                  <w:jc w:val="left"/>
                                </w:pPr>
                              </w:p>
                            </w:txbxContent>
                          </wps:txbx>
                          <wps:bodyPr spcFirstLastPara="1" wrap="square" lIns="91425" tIns="91425" rIns="91425" bIns="91425" anchor="ctr" anchorCtr="0">
                            <a:noAutofit/>
                          </wps:bodyPr>
                        </wps:wsp>
                        <wpg:grpSp>
                          <wpg:cNvPr id="19" name="Group 19"/>
                          <wpg:cNvGrpSpPr/>
                          <wpg:grpSpPr>
                            <a:xfrm>
                              <a:off x="2351975" y="2735425"/>
                              <a:ext cx="5988050" cy="2089150"/>
                              <a:chOff x="0" y="0"/>
                              <a:chExt cx="5988050" cy="2101100"/>
                            </a:xfrm>
                          </wpg:grpSpPr>
                          <wps:wsp>
                            <wps:cNvPr id="20" name="Shape 5"/>
                            <wps:cNvSpPr/>
                            <wps:spPr>
                              <a:xfrm>
                                <a:off x="0" y="0"/>
                                <a:ext cx="5988050" cy="2101100"/>
                              </a:xfrm>
                              <a:prstGeom prst="rect">
                                <a:avLst/>
                              </a:prstGeom>
                              <a:noFill/>
                              <a:ln>
                                <a:noFill/>
                              </a:ln>
                            </wps:spPr>
                            <wps:txbx>
                              <w:txbxContent>
                                <w:p w14:paraId="2EE836A5">
                                  <w:pPr>
                                    <w:spacing w:before="0" w:after="0" w:line="240" w:lineRule="auto"/>
                                    <w:ind w:left="0" w:right="0" w:firstLine="0"/>
                                    <w:jc w:val="left"/>
                                  </w:pPr>
                                </w:p>
                              </w:txbxContent>
                            </wps:txbx>
                            <wps:bodyPr spcFirstLastPara="1" wrap="square" lIns="91425" tIns="91425" rIns="91425" bIns="91425" anchor="ctr" anchorCtr="0">
                              <a:noAutofit/>
                            </wps:bodyPr>
                          </wps:wsp>
                          <wpg:grpSp>
                            <wpg:cNvPr id="21" name="Group 21"/>
                            <wpg:cNvGrpSpPr/>
                            <wpg:grpSpPr>
                              <a:xfrm>
                                <a:off x="0" y="0"/>
                                <a:ext cx="5988050" cy="2089150"/>
                                <a:chOff x="0" y="0"/>
                                <a:chExt cx="5988050" cy="2089150"/>
                              </a:xfrm>
                            </wpg:grpSpPr>
                            <wps:wsp>
                              <wps:cNvPr id="22" name="Shape 7"/>
                              <wps:cNvSpPr/>
                              <wps:spPr>
                                <a:xfrm>
                                  <a:off x="0" y="0"/>
                                  <a:ext cx="5988050" cy="2089150"/>
                                </a:xfrm>
                                <a:prstGeom prst="rect">
                                  <a:avLst/>
                                </a:prstGeom>
                                <a:noFill/>
                                <a:ln>
                                  <a:noFill/>
                                </a:ln>
                              </wps:spPr>
                              <wps:txbx>
                                <w:txbxContent>
                                  <w:p w14:paraId="639AB364">
                                    <w:pPr>
                                      <w:spacing w:before="0" w:after="0" w:line="240" w:lineRule="auto"/>
                                      <w:ind w:left="0" w:right="0" w:firstLine="0"/>
                                      <w:jc w:val="left"/>
                                    </w:pPr>
                                  </w:p>
                                </w:txbxContent>
                              </wps:txbx>
                              <wps:bodyPr spcFirstLastPara="1" wrap="square" lIns="91425" tIns="91425" rIns="91425" bIns="91425" anchor="ctr" anchorCtr="0">
                                <a:noAutofit/>
                              </wps:bodyPr>
                            </wps:wsp>
                            <wps:wsp>
                              <wps:cNvPr id="23" name="Shape 8"/>
                              <wps:cNvSpPr/>
                              <wps:spPr>
                                <a:xfrm>
                                  <a:off x="2946774" y="1262036"/>
                                  <a:ext cx="1901781" cy="282699"/>
                                </a:xfrm>
                                <a:custGeom>
                                  <a:avLst/>
                                  <a:gdLst/>
                                  <a:ahLst/>
                                  <a:cxnLst/>
                                  <a:rect l="l" t="t" r="r" b="b"/>
                                  <a:pathLst>
                                    <a:path w="120000" h="120000" extrusionOk="0">
                                      <a:moveTo>
                                        <a:pt x="0" y="0"/>
                                      </a:moveTo>
                                      <a:lnTo>
                                        <a:pt x="0" y="71538"/>
                                      </a:lnTo>
                                      <a:lnTo>
                                        <a:pt x="120000" y="71538"/>
                                      </a:lnTo>
                                      <a:lnTo>
                                        <a:pt x="120000" y="120000"/>
                                      </a:lnTo>
                                    </a:path>
                                  </a:pathLst>
                                </a:custGeom>
                                <a:noFill/>
                                <a:ln w="25400" cap="flat" cmpd="sng">
                                  <a:solidFill>
                                    <a:schemeClr val="accent3"/>
                                  </a:solidFill>
                                  <a:prstDash val="solid"/>
                                  <a:round/>
                                  <a:headEnd type="none" w="sm" len="sm"/>
                                  <a:tailEnd type="none" w="sm" len="sm"/>
                                </a:ln>
                              </wps:spPr>
                              <wps:bodyPr spcFirstLastPara="1" wrap="square" lIns="91425" tIns="91425" rIns="91425" bIns="91425" anchor="ctr" anchorCtr="0">
                                <a:noAutofit/>
                              </wps:bodyPr>
                            </wps:wsp>
                            <wps:wsp>
                              <wps:cNvPr id="24" name="Shape 9"/>
                              <wps:cNvSpPr/>
                              <wps:spPr>
                                <a:xfrm>
                                  <a:off x="2946774" y="1262036"/>
                                  <a:ext cx="633927" cy="282699"/>
                                </a:xfrm>
                                <a:custGeom>
                                  <a:avLst/>
                                  <a:gdLst/>
                                  <a:ahLst/>
                                  <a:cxnLst/>
                                  <a:rect l="l" t="t" r="r" b="b"/>
                                  <a:pathLst>
                                    <a:path w="120000" h="120000" extrusionOk="0">
                                      <a:moveTo>
                                        <a:pt x="0" y="0"/>
                                      </a:moveTo>
                                      <a:lnTo>
                                        <a:pt x="0" y="71538"/>
                                      </a:lnTo>
                                      <a:lnTo>
                                        <a:pt x="120000" y="71538"/>
                                      </a:lnTo>
                                      <a:lnTo>
                                        <a:pt x="120000" y="120000"/>
                                      </a:lnTo>
                                    </a:path>
                                  </a:pathLst>
                                </a:custGeom>
                                <a:noFill/>
                                <a:ln w="25400" cap="flat" cmpd="sng">
                                  <a:solidFill>
                                    <a:schemeClr val="accent3"/>
                                  </a:solidFill>
                                  <a:prstDash val="solid"/>
                                  <a:round/>
                                  <a:headEnd type="none" w="sm" len="sm"/>
                                  <a:tailEnd type="none" w="sm" len="sm"/>
                                </a:ln>
                              </wps:spPr>
                              <wps:bodyPr spcFirstLastPara="1" wrap="square" lIns="91425" tIns="91425" rIns="91425" bIns="91425" anchor="ctr" anchorCtr="0">
                                <a:noAutofit/>
                              </wps:bodyPr>
                            </wps:wsp>
                            <wps:wsp>
                              <wps:cNvPr id="25" name="Shape 10"/>
                              <wps:cNvSpPr/>
                              <wps:spPr>
                                <a:xfrm>
                                  <a:off x="2312846" y="1262036"/>
                                  <a:ext cx="633927" cy="282699"/>
                                </a:xfrm>
                                <a:custGeom>
                                  <a:avLst/>
                                  <a:gdLst/>
                                  <a:ahLst/>
                                  <a:cxnLst/>
                                  <a:rect l="l" t="t" r="r" b="b"/>
                                  <a:pathLst>
                                    <a:path w="120000" h="120000" extrusionOk="0">
                                      <a:moveTo>
                                        <a:pt x="120000" y="0"/>
                                      </a:moveTo>
                                      <a:lnTo>
                                        <a:pt x="120000" y="71538"/>
                                      </a:lnTo>
                                      <a:lnTo>
                                        <a:pt x="0" y="71538"/>
                                      </a:lnTo>
                                      <a:lnTo>
                                        <a:pt x="0" y="120000"/>
                                      </a:lnTo>
                                    </a:path>
                                  </a:pathLst>
                                </a:custGeom>
                                <a:noFill/>
                                <a:ln w="25400" cap="flat" cmpd="sng">
                                  <a:solidFill>
                                    <a:schemeClr val="accent3"/>
                                  </a:solidFill>
                                  <a:prstDash val="solid"/>
                                  <a:round/>
                                  <a:headEnd type="none" w="sm" len="sm"/>
                                  <a:tailEnd type="none" w="sm" len="sm"/>
                                </a:ln>
                              </wps:spPr>
                              <wps:bodyPr spcFirstLastPara="1" wrap="square" lIns="91425" tIns="91425" rIns="91425" bIns="91425" anchor="ctr" anchorCtr="0">
                                <a:noAutofit/>
                              </wps:bodyPr>
                            </wps:wsp>
                            <wps:wsp>
                              <wps:cNvPr id="26" name="Shape 11"/>
                              <wps:cNvSpPr/>
                              <wps:spPr>
                                <a:xfrm>
                                  <a:off x="1044992" y="1262036"/>
                                  <a:ext cx="1901781" cy="282699"/>
                                </a:xfrm>
                                <a:custGeom>
                                  <a:avLst/>
                                  <a:gdLst/>
                                  <a:ahLst/>
                                  <a:cxnLst/>
                                  <a:rect l="l" t="t" r="r" b="b"/>
                                  <a:pathLst>
                                    <a:path w="120000" h="120000" extrusionOk="0">
                                      <a:moveTo>
                                        <a:pt x="120000" y="0"/>
                                      </a:moveTo>
                                      <a:lnTo>
                                        <a:pt x="120000" y="71538"/>
                                      </a:lnTo>
                                      <a:lnTo>
                                        <a:pt x="0" y="71538"/>
                                      </a:lnTo>
                                      <a:lnTo>
                                        <a:pt x="0" y="120000"/>
                                      </a:lnTo>
                                    </a:path>
                                  </a:pathLst>
                                </a:custGeom>
                                <a:noFill/>
                                <a:ln w="25400" cap="flat" cmpd="sng">
                                  <a:solidFill>
                                    <a:schemeClr val="accent3"/>
                                  </a:solidFill>
                                  <a:prstDash val="solid"/>
                                  <a:round/>
                                  <a:headEnd type="none" w="sm" len="sm"/>
                                  <a:tailEnd type="none" w="sm" len="sm"/>
                                </a:ln>
                              </wps:spPr>
                              <wps:bodyPr spcFirstLastPara="1" wrap="square" lIns="91425" tIns="91425" rIns="91425" bIns="91425" anchor="ctr" anchorCtr="0">
                                <a:noAutofit/>
                              </wps:bodyPr>
                            </wps:wsp>
                            <wps:wsp>
                              <wps:cNvPr id="27" name="Shape 12"/>
                              <wps:cNvSpPr/>
                              <wps:spPr>
                                <a:xfrm>
                                  <a:off x="2901054" y="490048"/>
                                  <a:ext cx="91440" cy="282699"/>
                                </a:xfrm>
                                <a:custGeom>
                                  <a:avLst/>
                                  <a:gdLst/>
                                  <a:ahLst/>
                                  <a:cxnLst/>
                                  <a:rect l="l" t="t" r="r" b="b"/>
                                  <a:pathLst>
                                    <a:path w="120000" h="120000" extrusionOk="0">
                                      <a:moveTo>
                                        <a:pt x="60000" y="0"/>
                                      </a:moveTo>
                                      <a:lnTo>
                                        <a:pt x="60000" y="120000"/>
                                      </a:lnTo>
                                    </a:path>
                                  </a:pathLst>
                                </a:custGeom>
                                <a:noFill/>
                                <a:ln w="25400" cap="flat" cmpd="sng">
                                  <a:solidFill>
                                    <a:srgbClr val="BF504D"/>
                                  </a:solidFill>
                                  <a:prstDash val="solid"/>
                                  <a:round/>
                                  <a:headEnd type="none" w="sm" len="sm"/>
                                  <a:tailEnd type="none" w="sm" len="sm"/>
                                </a:ln>
                              </wps:spPr>
                              <wps:bodyPr spcFirstLastPara="1" wrap="square" lIns="91425" tIns="91425" rIns="91425" bIns="91425" anchor="ctr" anchorCtr="0">
                                <a:noAutofit/>
                              </wps:bodyPr>
                            </wps:wsp>
                            <wps:wsp>
                              <wps:cNvPr id="28" name="Shape 13"/>
                              <wps:cNvSpPr/>
                              <wps:spPr>
                                <a:xfrm>
                                  <a:off x="2474265" y="759"/>
                                  <a:ext cx="945018" cy="489288"/>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6D53E79F">
                                    <w:pPr>
                                      <w:spacing w:before="0" w:after="0" w:line="240" w:lineRule="auto"/>
                                      <w:ind w:left="0" w:right="0" w:firstLine="0"/>
                                      <w:jc w:val="left"/>
                                    </w:pPr>
                                  </w:p>
                                </w:txbxContent>
                              </wps:txbx>
                              <wps:bodyPr spcFirstLastPara="1" wrap="square" lIns="91425" tIns="91425" rIns="91425" bIns="91425" anchor="ctr" anchorCtr="0">
                                <a:noAutofit/>
                              </wps:bodyPr>
                            </wps:wsp>
                            <wps:wsp>
                              <wps:cNvPr id="29" name="Shape 14"/>
                              <wps:cNvSpPr/>
                              <wps:spPr>
                                <a:xfrm>
                                  <a:off x="2474265" y="759"/>
                                  <a:ext cx="945018" cy="489288"/>
                                </a:xfrm>
                                <a:prstGeom prst="rect">
                                  <a:avLst/>
                                </a:prstGeom>
                                <a:solidFill>
                                  <a:schemeClr val="accent2"/>
                                </a:solidFill>
                                <a:ln>
                                  <a:noFill/>
                                </a:ln>
                              </wps:spPr>
                              <wps:txbx>
                                <w:txbxContent>
                                  <w:p w14:paraId="4981ECF8">
                                    <w:pPr>
                                      <w:spacing w:before="0" w:after="0" w:line="215" w:lineRule="auto"/>
                                      <w:ind w:left="0" w:right="0" w:firstLine="0"/>
                                      <w:jc w:val="center"/>
                                    </w:pPr>
                                    <w:r>
                                      <w:rPr>
                                        <w:rFonts w:ascii="Calibri" w:hAnsi="Calibri" w:eastAsia="Calibri" w:cs="Calibri"/>
                                        <w:b w:val="0"/>
                                        <w:i w:val="0"/>
                                        <w:smallCaps w:val="0"/>
                                        <w:strike w:val="0"/>
                                        <w:color w:val="FFFFFF"/>
                                        <w:sz w:val="18"/>
                                        <w:szCs w:val="18"/>
                                        <w:vertAlign w:val="baseline"/>
                                        <w:rtl/>
                                      </w:rPr>
                                      <w:t>المدير التنفيذي</w:t>
                                    </w:r>
                                  </w:p>
                                </w:txbxContent>
                              </wps:txbx>
                              <wps:bodyPr spcFirstLastPara="1" wrap="square" lIns="6975" tIns="6975" rIns="6975" bIns="69025" anchor="ctr" anchorCtr="0">
                                <a:noAutofit/>
                              </wps:bodyPr>
                            </wps:wsp>
                            <wps:wsp>
                              <wps:cNvPr id="30" name="Shape 15"/>
                              <wps:cNvSpPr/>
                              <wps:spPr>
                                <a:xfrm>
                                  <a:off x="2663268" y="381317"/>
                                  <a:ext cx="850516" cy="163096"/>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62B84D9E">
                                    <w:pPr>
                                      <w:spacing w:before="0" w:after="0" w:line="240" w:lineRule="auto"/>
                                      <w:ind w:left="0" w:right="0" w:firstLine="0"/>
                                      <w:jc w:val="left"/>
                                    </w:pPr>
                                  </w:p>
                                </w:txbxContent>
                              </wps:txbx>
                              <wps:bodyPr spcFirstLastPara="1" wrap="square" lIns="91425" tIns="91425" rIns="91425" bIns="91425" anchor="ctr" anchorCtr="0">
                                <a:noAutofit/>
                              </wps:bodyPr>
                            </wps:wsp>
                            <wps:wsp>
                              <wps:cNvPr id="31" name="Shape 16"/>
                              <wps:cNvSpPr/>
                              <wps:spPr>
                                <a:xfrm>
                                  <a:off x="2663268" y="381317"/>
                                  <a:ext cx="850516" cy="163096"/>
                                </a:xfrm>
                                <a:prstGeom prst="rect">
                                  <a:avLst/>
                                </a:prstGeom>
                                <a:noFill/>
                                <a:ln w="9525" cap="flat" cmpd="sng">
                                  <a:solidFill>
                                    <a:schemeClr val="accent2"/>
                                  </a:solidFill>
                                  <a:prstDash val="solid"/>
                                  <a:round/>
                                  <a:headEnd type="none" w="sm" len="sm"/>
                                  <a:tailEnd type="none" w="sm" len="sm"/>
                                </a:ln>
                              </wps:spPr>
                              <wps:txbx>
                                <w:txbxContent>
                                  <w:p w14:paraId="2374CA1B">
                                    <w:pPr>
                                      <w:spacing w:before="0" w:after="0" w:line="215" w:lineRule="auto"/>
                                      <w:ind w:left="0" w:right="0" w:firstLine="0"/>
                                      <w:jc w:val="right"/>
                                    </w:pPr>
                                  </w:p>
                                </w:txbxContent>
                              </wps:txbx>
                              <wps:bodyPr spcFirstLastPara="1" wrap="square" lIns="25400" tIns="6350" rIns="25400" bIns="6350" anchor="ctr" anchorCtr="0">
                                <a:noAutofit/>
                              </wps:bodyPr>
                            </wps:wsp>
                            <wps:wsp>
                              <wps:cNvPr id="32" name="Shape 17"/>
                              <wps:cNvSpPr/>
                              <wps:spPr>
                                <a:xfrm>
                                  <a:off x="2474265" y="772748"/>
                                  <a:ext cx="945018" cy="489288"/>
                                </a:xfrm>
                                <a:prstGeom prst="rect">
                                  <a:avLst/>
                                </a:prstGeom>
                                <a:solidFill>
                                  <a:srgbClr val="BF504D"/>
                                </a:solidFill>
                                <a:ln w="25400" cap="flat" cmpd="sng">
                                  <a:solidFill>
                                    <a:schemeClr val="lt1"/>
                                  </a:solidFill>
                                  <a:prstDash val="solid"/>
                                  <a:round/>
                                  <a:headEnd type="none" w="sm" len="sm"/>
                                  <a:tailEnd type="none" w="sm" len="sm"/>
                                </a:ln>
                              </wps:spPr>
                              <wps:txbx>
                                <w:txbxContent>
                                  <w:p w14:paraId="75A94674">
                                    <w:pPr>
                                      <w:spacing w:before="0" w:after="0" w:line="240" w:lineRule="auto"/>
                                      <w:ind w:left="0" w:right="0" w:firstLine="0"/>
                                      <w:jc w:val="left"/>
                                    </w:pPr>
                                  </w:p>
                                </w:txbxContent>
                              </wps:txbx>
                              <wps:bodyPr spcFirstLastPara="1" wrap="square" lIns="91425" tIns="91425" rIns="91425" bIns="91425" anchor="ctr" anchorCtr="0">
                                <a:noAutofit/>
                              </wps:bodyPr>
                            </wps:wsp>
                            <wps:wsp>
                              <wps:cNvPr id="33" name="Shape 18"/>
                              <wps:cNvSpPr/>
                              <wps:spPr>
                                <a:xfrm>
                                  <a:off x="2474265" y="772748"/>
                                  <a:ext cx="945018" cy="489288"/>
                                </a:xfrm>
                                <a:prstGeom prst="rect">
                                  <a:avLst/>
                                </a:prstGeom>
                                <a:solidFill>
                                  <a:schemeClr val="accent1"/>
                                </a:solidFill>
                                <a:ln>
                                  <a:noFill/>
                                </a:ln>
                              </wps:spPr>
                              <wps:txbx>
                                <w:txbxContent>
                                  <w:p w14:paraId="0E050359">
                                    <w:pPr>
                                      <w:spacing w:before="0" w:after="0" w:line="215" w:lineRule="auto"/>
                                      <w:ind w:left="0" w:right="0" w:firstLine="0"/>
                                      <w:jc w:val="center"/>
                                    </w:pPr>
                                    <w:r>
                                      <w:rPr>
                                        <w:rFonts w:ascii="Calibri" w:hAnsi="Calibri" w:eastAsia="Calibri" w:cs="Calibri"/>
                                        <w:b w:val="0"/>
                                        <w:i w:val="0"/>
                                        <w:smallCaps w:val="0"/>
                                        <w:strike w:val="0"/>
                                        <w:color w:val="FFFFFF"/>
                                        <w:sz w:val="18"/>
                                        <w:szCs w:val="18"/>
                                        <w:vertAlign w:val="baseline"/>
                                        <w:rtl/>
                                      </w:rPr>
                                      <w:t>مدير إدارة العمل التطوعي</w:t>
                                    </w:r>
                                  </w:p>
                                </w:txbxContent>
                              </wps:txbx>
                              <wps:bodyPr spcFirstLastPara="1" wrap="square" lIns="6975" tIns="6975" rIns="6975" bIns="69025" anchor="ctr" anchorCtr="0">
                                <a:noAutofit/>
                              </wps:bodyPr>
                            </wps:wsp>
                            <wps:wsp>
                              <wps:cNvPr id="34" name="Shape 19"/>
                              <wps:cNvSpPr/>
                              <wps:spPr>
                                <a:xfrm>
                                  <a:off x="2663268" y="1153305"/>
                                  <a:ext cx="850516" cy="163096"/>
                                </a:xfrm>
                                <a:prstGeom prst="rect">
                                  <a:avLst/>
                                </a:prstGeom>
                                <a:solidFill>
                                  <a:schemeClr val="lt1">
                                    <a:alpha val="89019"/>
                                  </a:schemeClr>
                                </a:solidFill>
                                <a:ln w="25400" cap="flat" cmpd="sng">
                                  <a:solidFill>
                                    <a:srgbClr val="BF504D"/>
                                  </a:solidFill>
                                  <a:prstDash val="solid"/>
                                  <a:round/>
                                  <a:headEnd type="none" w="sm" len="sm"/>
                                  <a:tailEnd type="none" w="sm" len="sm"/>
                                </a:ln>
                              </wps:spPr>
                              <wps:txbx>
                                <w:txbxContent>
                                  <w:p w14:paraId="4821CC9F">
                                    <w:pPr>
                                      <w:spacing w:before="0" w:after="0" w:line="240" w:lineRule="auto"/>
                                      <w:ind w:left="0" w:right="0" w:firstLine="0"/>
                                      <w:jc w:val="left"/>
                                    </w:pPr>
                                  </w:p>
                                </w:txbxContent>
                              </wps:txbx>
                              <wps:bodyPr spcFirstLastPara="1" wrap="square" lIns="91425" tIns="91425" rIns="91425" bIns="91425" anchor="ctr" anchorCtr="0">
                                <a:noAutofit/>
                              </wps:bodyPr>
                            </wps:wsp>
                            <wps:wsp>
                              <wps:cNvPr id="35" name="Shape 20"/>
                              <wps:cNvSpPr/>
                              <wps:spPr>
                                <a:xfrm>
                                  <a:off x="2663268" y="1153305"/>
                                  <a:ext cx="850516" cy="163096"/>
                                </a:xfrm>
                                <a:prstGeom prst="rect">
                                  <a:avLst/>
                                </a:prstGeom>
                                <a:noFill/>
                                <a:ln w="9525" cap="flat" cmpd="sng">
                                  <a:solidFill>
                                    <a:schemeClr val="accent1"/>
                                  </a:solidFill>
                                  <a:prstDash val="solid"/>
                                  <a:round/>
                                  <a:headEnd type="none" w="sm" len="sm"/>
                                  <a:tailEnd type="none" w="sm" len="sm"/>
                                </a:ln>
                              </wps:spPr>
                              <wps:txbx>
                                <w:txbxContent>
                                  <w:p w14:paraId="4E13C65F">
                                    <w:pPr>
                                      <w:spacing w:before="0" w:after="0" w:line="215" w:lineRule="auto"/>
                                      <w:ind w:left="0" w:right="0" w:firstLine="0"/>
                                      <w:jc w:val="right"/>
                                    </w:pPr>
                                  </w:p>
                                </w:txbxContent>
                              </wps:txbx>
                              <wps:bodyPr spcFirstLastPara="1" wrap="square" lIns="25400" tIns="6350" rIns="25400" bIns="6350" anchor="ctr" anchorCtr="0">
                                <a:noAutofit/>
                              </wps:bodyPr>
                            </wps:wsp>
                            <wps:wsp>
                              <wps:cNvPr id="36" name="Shape 21"/>
                              <wps:cNvSpPr/>
                              <wps:spPr>
                                <a:xfrm>
                                  <a:off x="572483" y="1544736"/>
                                  <a:ext cx="945018" cy="489288"/>
                                </a:xfrm>
                                <a:prstGeom prst="rect">
                                  <a:avLst/>
                                </a:prstGeom>
                                <a:solidFill>
                                  <a:schemeClr val="accent3"/>
                                </a:solidFill>
                                <a:ln w="25400" cap="flat" cmpd="sng">
                                  <a:solidFill>
                                    <a:schemeClr val="lt1"/>
                                  </a:solidFill>
                                  <a:prstDash val="solid"/>
                                  <a:round/>
                                  <a:headEnd type="none" w="sm" len="sm"/>
                                  <a:tailEnd type="none" w="sm" len="sm"/>
                                </a:ln>
                              </wps:spPr>
                              <wps:txbx>
                                <w:txbxContent>
                                  <w:p w14:paraId="098DEB1E">
                                    <w:pPr>
                                      <w:spacing w:before="0" w:after="0" w:line="240" w:lineRule="auto"/>
                                      <w:ind w:left="0" w:right="0" w:firstLine="0"/>
                                      <w:jc w:val="left"/>
                                    </w:pPr>
                                  </w:p>
                                </w:txbxContent>
                              </wps:txbx>
                              <wps:bodyPr spcFirstLastPara="1" wrap="square" lIns="91425" tIns="91425" rIns="91425" bIns="91425" anchor="ctr" anchorCtr="0">
                                <a:noAutofit/>
                              </wps:bodyPr>
                            </wps:wsp>
                            <wps:wsp>
                              <wps:cNvPr id="37" name="Shape 22"/>
                              <wps:cNvSpPr/>
                              <wps:spPr>
                                <a:xfrm>
                                  <a:off x="572483" y="1544736"/>
                                  <a:ext cx="945018" cy="489288"/>
                                </a:xfrm>
                                <a:prstGeom prst="rect">
                                  <a:avLst/>
                                </a:prstGeom>
                                <a:solidFill>
                                  <a:srgbClr val="D5F1F2"/>
                                </a:solidFill>
                                <a:ln>
                                  <a:noFill/>
                                </a:ln>
                              </wps:spPr>
                              <wps:txbx>
                                <w:txbxContent>
                                  <w:p w14:paraId="15CE5C6B">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مسئول الفرق التطوعية</w:t>
                                    </w:r>
                                  </w:p>
                                </w:txbxContent>
                              </wps:txbx>
                              <wps:bodyPr spcFirstLastPara="1" wrap="square" lIns="6975" tIns="6975" rIns="6975" bIns="69025" anchor="ctr" anchorCtr="0">
                                <a:noAutofit/>
                              </wps:bodyPr>
                            </wps:wsp>
                            <wps:wsp>
                              <wps:cNvPr id="38" name="Shape 23"/>
                              <wps:cNvSpPr/>
                              <wps:spPr>
                                <a:xfrm>
                                  <a:off x="761487" y="1925294"/>
                                  <a:ext cx="850516" cy="163096"/>
                                </a:xfrm>
                                <a:prstGeom prst="rect">
                                  <a:avLst/>
                                </a:prstGeom>
                                <a:solidFill>
                                  <a:schemeClr val="lt1">
                                    <a:alpha val="89019"/>
                                  </a:schemeClr>
                                </a:solidFill>
                                <a:ln w="25400" cap="flat" cmpd="sng">
                                  <a:solidFill>
                                    <a:schemeClr val="accent3"/>
                                  </a:solidFill>
                                  <a:prstDash val="solid"/>
                                  <a:round/>
                                  <a:headEnd type="none" w="sm" len="sm"/>
                                  <a:tailEnd type="none" w="sm" len="sm"/>
                                </a:ln>
                              </wps:spPr>
                              <wps:txbx>
                                <w:txbxContent>
                                  <w:p w14:paraId="37D24707">
                                    <w:pPr>
                                      <w:spacing w:before="0" w:after="0" w:line="240" w:lineRule="auto"/>
                                      <w:ind w:left="0" w:right="0" w:firstLine="0"/>
                                      <w:jc w:val="left"/>
                                    </w:pPr>
                                  </w:p>
                                </w:txbxContent>
                              </wps:txbx>
                              <wps:bodyPr spcFirstLastPara="1" wrap="square" lIns="91425" tIns="91425" rIns="91425" bIns="91425" anchor="ctr" anchorCtr="0">
                                <a:noAutofit/>
                              </wps:bodyPr>
                            </wps:wsp>
                            <wps:wsp>
                              <wps:cNvPr id="40" name="Shape 24"/>
                              <wps:cNvSpPr/>
                              <wps:spPr>
                                <a:xfrm>
                                  <a:off x="761487" y="1925294"/>
                                  <a:ext cx="850516" cy="163096"/>
                                </a:xfrm>
                                <a:prstGeom prst="rect">
                                  <a:avLst/>
                                </a:prstGeom>
                                <a:noFill/>
                                <a:ln w="9525" cap="flat" cmpd="sng">
                                  <a:solidFill>
                                    <a:schemeClr val="accent1"/>
                                  </a:solidFill>
                                  <a:prstDash val="solid"/>
                                  <a:round/>
                                  <a:headEnd type="none" w="sm" len="sm"/>
                                  <a:tailEnd type="none" w="sm" len="sm"/>
                                </a:ln>
                              </wps:spPr>
                              <wps:txbx>
                                <w:txbxContent>
                                  <w:p w14:paraId="4ED3B525">
                                    <w:pPr>
                                      <w:spacing w:before="0" w:after="0" w:line="215" w:lineRule="auto"/>
                                      <w:ind w:left="0" w:right="0" w:firstLine="0"/>
                                      <w:jc w:val="right"/>
                                    </w:pPr>
                                  </w:p>
                                </w:txbxContent>
                              </wps:txbx>
                              <wps:bodyPr spcFirstLastPara="1" wrap="square" lIns="25400" tIns="6350" rIns="25400" bIns="6350" anchor="ctr" anchorCtr="0">
                                <a:noAutofit/>
                              </wps:bodyPr>
                            </wps:wsp>
                            <wps:wsp>
                              <wps:cNvPr id="47" name="Shape 25"/>
                              <wps:cNvSpPr/>
                              <wps:spPr>
                                <a:xfrm>
                                  <a:off x="1840337" y="1544736"/>
                                  <a:ext cx="945018" cy="489288"/>
                                </a:xfrm>
                                <a:prstGeom prst="rect">
                                  <a:avLst/>
                                </a:prstGeom>
                                <a:solidFill>
                                  <a:schemeClr val="accent4"/>
                                </a:solidFill>
                                <a:ln w="25400" cap="flat" cmpd="sng">
                                  <a:solidFill>
                                    <a:schemeClr val="lt1"/>
                                  </a:solidFill>
                                  <a:prstDash val="solid"/>
                                  <a:round/>
                                  <a:headEnd type="none" w="sm" len="sm"/>
                                  <a:tailEnd type="none" w="sm" len="sm"/>
                                </a:ln>
                              </wps:spPr>
                              <wps:txbx>
                                <w:txbxContent>
                                  <w:p w14:paraId="4375F84F">
                                    <w:pPr>
                                      <w:spacing w:before="0" w:after="0" w:line="240" w:lineRule="auto"/>
                                      <w:ind w:left="0" w:right="0" w:firstLine="0"/>
                                      <w:jc w:val="left"/>
                                    </w:pPr>
                                  </w:p>
                                </w:txbxContent>
                              </wps:txbx>
                              <wps:bodyPr spcFirstLastPara="1" wrap="square" lIns="91425" tIns="91425" rIns="91425" bIns="91425" anchor="ctr" anchorCtr="0">
                                <a:noAutofit/>
                              </wps:bodyPr>
                            </wps:wsp>
                            <wps:wsp>
                              <wps:cNvPr id="48" name="Shape 26"/>
                              <wps:cNvSpPr/>
                              <wps:spPr>
                                <a:xfrm>
                                  <a:off x="1840337" y="1544736"/>
                                  <a:ext cx="945018" cy="489288"/>
                                </a:xfrm>
                                <a:prstGeom prst="rect">
                                  <a:avLst/>
                                </a:prstGeom>
                                <a:solidFill>
                                  <a:srgbClr val="D5F1F2"/>
                                </a:solidFill>
                                <a:ln>
                                  <a:noFill/>
                                </a:ln>
                              </wps:spPr>
                              <wps:txbx>
                                <w:txbxContent>
                                  <w:p w14:paraId="15D07D79">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التوثيق وقياس الأثر</w:t>
                                    </w:r>
                                  </w:p>
                                </w:txbxContent>
                              </wps:txbx>
                              <wps:bodyPr spcFirstLastPara="1" wrap="square" lIns="6975" tIns="6975" rIns="6975" bIns="69025" anchor="ctr" anchorCtr="0">
                                <a:noAutofit/>
                              </wps:bodyPr>
                            </wps:wsp>
                            <wps:wsp>
                              <wps:cNvPr id="49" name="Shape 27"/>
                              <wps:cNvSpPr/>
                              <wps:spPr>
                                <a:xfrm>
                                  <a:off x="2029341" y="1925294"/>
                                  <a:ext cx="850516" cy="163096"/>
                                </a:xfrm>
                                <a:prstGeom prst="rect">
                                  <a:avLst/>
                                </a:prstGeom>
                                <a:solidFill>
                                  <a:schemeClr val="lt1">
                                    <a:alpha val="89019"/>
                                  </a:schemeClr>
                                </a:solidFill>
                                <a:ln w="25400" cap="flat" cmpd="sng">
                                  <a:solidFill>
                                    <a:schemeClr val="accent4"/>
                                  </a:solidFill>
                                  <a:prstDash val="solid"/>
                                  <a:round/>
                                  <a:headEnd type="none" w="sm" len="sm"/>
                                  <a:tailEnd type="none" w="sm" len="sm"/>
                                </a:ln>
                              </wps:spPr>
                              <wps:txbx>
                                <w:txbxContent>
                                  <w:p w14:paraId="70ED7C57">
                                    <w:pPr>
                                      <w:spacing w:before="0" w:after="0" w:line="240" w:lineRule="auto"/>
                                      <w:ind w:left="0" w:right="0" w:firstLine="0"/>
                                      <w:jc w:val="left"/>
                                    </w:pPr>
                                  </w:p>
                                </w:txbxContent>
                              </wps:txbx>
                              <wps:bodyPr spcFirstLastPara="1" wrap="square" lIns="91425" tIns="91425" rIns="91425" bIns="91425" anchor="ctr" anchorCtr="0">
                                <a:noAutofit/>
                              </wps:bodyPr>
                            </wps:wsp>
                            <wps:wsp>
                              <wps:cNvPr id="50" name="Shape 28"/>
                              <wps:cNvSpPr/>
                              <wps:spPr>
                                <a:xfrm>
                                  <a:off x="2029341" y="1925294"/>
                                  <a:ext cx="850516" cy="163096"/>
                                </a:xfrm>
                                <a:prstGeom prst="rect">
                                  <a:avLst/>
                                </a:prstGeom>
                                <a:noFill/>
                                <a:ln w="9525" cap="flat" cmpd="sng">
                                  <a:solidFill>
                                    <a:schemeClr val="accent1"/>
                                  </a:solidFill>
                                  <a:prstDash val="solid"/>
                                  <a:round/>
                                  <a:headEnd type="none" w="sm" len="sm"/>
                                  <a:tailEnd type="none" w="sm" len="sm"/>
                                </a:ln>
                              </wps:spPr>
                              <wps:txbx>
                                <w:txbxContent>
                                  <w:p w14:paraId="7059CBFF">
                                    <w:pPr>
                                      <w:spacing w:before="0" w:after="0" w:line="215" w:lineRule="auto"/>
                                      <w:ind w:left="0" w:right="0" w:firstLine="0"/>
                                      <w:jc w:val="right"/>
                                    </w:pPr>
                                  </w:p>
                                </w:txbxContent>
                              </wps:txbx>
                              <wps:bodyPr spcFirstLastPara="1" wrap="square" lIns="25400" tIns="6350" rIns="25400" bIns="6350" anchor="ctr" anchorCtr="0">
                                <a:noAutofit/>
                              </wps:bodyPr>
                            </wps:wsp>
                            <wps:wsp>
                              <wps:cNvPr id="51" name="Shape 29"/>
                              <wps:cNvSpPr/>
                              <wps:spPr>
                                <a:xfrm>
                                  <a:off x="3108192" y="1544736"/>
                                  <a:ext cx="945018" cy="489288"/>
                                </a:xfrm>
                                <a:prstGeom prst="rect">
                                  <a:avLst/>
                                </a:prstGeom>
                                <a:solidFill>
                                  <a:srgbClr val="49ACC5"/>
                                </a:solidFill>
                                <a:ln w="25400" cap="flat" cmpd="sng">
                                  <a:solidFill>
                                    <a:schemeClr val="lt1"/>
                                  </a:solidFill>
                                  <a:prstDash val="solid"/>
                                  <a:round/>
                                  <a:headEnd type="none" w="sm" len="sm"/>
                                  <a:tailEnd type="none" w="sm" len="sm"/>
                                </a:ln>
                              </wps:spPr>
                              <wps:txbx>
                                <w:txbxContent>
                                  <w:p w14:paraId="1F80FE50">
                                    <w:pPr>
                                      <w:spacing w:before="0" w:after="0" w:line="240" w:lineRule="auto"/>
                                      <w:ind w:left="0" w:right="0" w:firstLine="0"/>
                                      <w:jc w:val="left"/>
                                    </w:pPr>
                                  </w:p>
                                </w:txbxContent>
                              </wps:txbx>
                              <wps:bodyPr spcFirstLastPara="1" wrap="square" lIns="91425" tIns="91425" rIns="91425" bIns="91425" anchor="ctr" anchorCtr="0">
                                <a:noAutofit/>
                              </wps:bodyPr>
                            </wps:wsp>
                            <wps:wsp>
                              <wps:cNvPr id="52" name="Shape 30"/>
                              <wps:cNvSpPr/>
                              <wps:spPr>
                                <a:xfrm>
                                  <a:off x="3108192" y="1544736"/>
                                  <a:ext cx="1076458" cy="489288"/>
                                </a:xfrm>
                                <a:prstGeom prst="rect">
                                  <a:avLst/>
                                </a:prstGeom>
                                <a:solidFill>
                                  <a:srgbClr val="D5F1F2"/>
                                </a:solidFill>
                                <a:ln>
                                  <a:noFill/>
                                </a:ln>
                              </wps:spPr>
                              <wps:txbx>
                                <w:txbxContent>
                                  <w:p w14:paraId="05EFDE21">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الاستقطاب والتسكين</w:t>
                                    </w:r>
                                  </w:p>
                                </w:txbxContent>
                              </wps:txbx>
                              <wps:bodyPr spcFirstLastPara="1" wrap="square" lIns="6975" tIns="6975" rIns="6975" bIns="69025" anchor="ctr" anchorCtr="0">
                                <a:noAutofit/>
                              </wps:bodyPr>
                            </wps:wsp>
                            <wps:wsp>
                              <wps:cNvPr id="53" name="Shape 31"/>
                              <wps:cNvSpPr/>
                              <wps:spPr>
                                <a:xfrm>
                                  <a:off x="3297195" y="1925294"/>
                                  <a:ext cx="850516" cy="163096"/>
                                </a:xfrm>
                                <a:prstGeom prst="rect">
                                  <a:avLst/>
                                </a:prstGeom>
                                <a:solidFill>
                                  <a:schemeClr val="lt1">
                                    <a:alpha val="89019"/>
                                  </a:schemeClr>
                                </a:solidFill>
                                <a:ln w="25400" cap="flat" cmpd="sng">
                                  <a:solidFill>
                                    <a:srgbClr val="49ACC5"/>
                                  </a:solidFill>
                                  <a:prstDash val="solid"/>
                                  <a:round/>
                                  <a:headEnd type="none" w="sm" len="sm"/>
                                  <a:tailEnd type="none" w="sm" len="sm"/>
                                </a:ln>
                              </wps:spPr>
                              <wps:txbx>
                                <w:txbxContent>
                                  <w:p w14:paraId="5681F465">
                                    <w:pPr>
                                      <w:spacing w:before="0" w:after="0" w:line="240" w:lineRule="auto"/>
                                      <w:ind w:left="0" w:right="0" w:firstLine="0"/>
                                      <w:jc w:val="left"/>
                                    </w:pPr>
                                  </w:p>
                                </w:txbxContent>
                              </wps:txbx>
                              <wps:bodyPr spcFirstLastPara="1" wrap="square" lIns="91425" tIns="91425" rIns="91425" bIns="91425" anchor="ctr" anchorCtr="0">
                                <a:noAutofit/>
                              </wps:bodyPr>
                            </wps:wsp>
                            <wps:wsp>
                              <wps:cNvPr id="54" name="Shape 32"/>
                              <wps:cNvSpPr/>
                              <wps:spPr>
                                <a:xfrm>
                                  <a:off x="3297195" y="1925294"/>
                                  <a:ext cx="850516" cy="163096"/>
                                </a:xfrm>
                                <a:prstGeom prst="rect">
                                  <a:avLst/>
                                </a:prstGeom>
                                <a:noFill/>
                                <a:ln w="9525" cap="flat" cmpd="sng">
                                  <a:solidFill>
                                    <a:schemeClr val="accent1"/>
                                  </a:solidFill>
                                  <a:prstDash val="solid"/>
                                  <a:round/>
                                  <a:headEnd type="none" w="sm" len="sm"/>
                                  <a:tailEnd type="none" w="sm" len="sm"/>
                                </a:ln>
                              </wps:spPr>
                              <wps:txbx>
                                <w:txbxContent>
                                  <w:p w14:paraId="7331BB60">
                                    <w:pPr>
                                      <w:spacing w:before="0" w:after="0" w:line="215" w:lineRule="auto"/>
                                      <w:ind w:left="0" w:right="0" w:firstLine="0"/>
                                      <w:jc w:val="right"/>
                                    </w:pPr>
                                  </w:p>
                                </w:txbxContent>
                              </wps:txbx>
                              <wps:bodyPr spcFirstLastPara="1" wrap="square" lIns="25400" tIns="6350" rIns="25400" bIns="6350" anchor="ctr" anchorCtr="0">
                                <a:noAutofit/>
                              </wps:bodyPr>
                            </wps:wsp>
                            <wps:wsp>
                              <wps:cNvPr id="55" name="Shape 33"/>
                              <wps:cNvSpPr/>
                              <wps:spPr>
                                <a:xfrm>
                                  <a:off x="4376046" y="1544736"/>
                                  <a:ext cx="945018" cy="489288"/>
                                </a:xfrm>
                                <a:prstGeom prst="rect">
                                  <a:avLst/>
                                </a:prstGeom>
                                <a:solidFill>
                                  <a:srgbClr val="F79543"/>
                                </a:solidFill>
                                <a:ln w="25400" cap="flat" cmpd="sng">
                                  <a:solidFill>
                                    <a:schemeClr val="lt1"/>
                                  </a:solidFill>
                                  <a:prstDash val="solid"/>
                                  <a:round/>
                                  <a:headEnd type="none" w="sm" len="sm"/>
                                  <a:tailEnd type="none" w="sm" len="sm"/>
                                </a:ln>
                              </wps:spPr>
                              <wps:txbx>
                                <w:txbxContent>
                                  <w:p w14:paraId="65B45555">
                                    <w:pPr>
                                      <w:spacing w:before="0" w:after="0" w:line="240" w:lineRule="auto"/>
                                      <w:ind w:left="0" w:right="0" w:firstLine="0"/>
                                      <w:jc w:val="left"/>
                                    </w:pPr>
                                  </w:p>
                                </w:txbxContent>
                              </wps:txbx>
                              <wps:bodyPr spcFirstLastPara="1" wrap="square" lIns="91425" tIns="91425" rIns="91425" bIns="91425" anchor="ctr" anchorCtr="0">
                                <a:noAutofit/>
                              </wps:bodyPr>
                            </wps:wsp>
                            <wps:wsp>
                              <wps:cNvPr id="56" name="Shape 34"/>
                              <wps:cNvSpPr/>
                              <wps:spPr>
                                <a:xfrm>
                                  <a:off x="4376046" y="1544736"/>
                                  <a:ext cx="945018" cy="489288"/>
                                </a:xfrm>
                                <a:prstGeom prst="rect">
                                  <a:avLst/>
                                </a:prstGeom>
                                <a:solidFill>
                                  <a:srgbClr val="D5F1F2"/>
                                </a:solidFill>
                                <a:ln>
                                  <a:noFill/>
                                </a:ln>
                              </wps:spPr>
                              <wps:txbx>
                                <w:txbxContent>
                                  <w:p w14:paraId="5C2B79C8">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تصميم الفرص التطوعية</w:t>
                                    </w:r>
                                  </w:p>
                                </w:txbxContent>
                              </wps:txbx>
                              <wps:bodyPr spcFirstLastPara="1" wrap="square" lIns="6975" tIns="6975" rIns="6975" bIns="69025" anchor="ctr" anchorCtr="0">
                                <a:noAutofit/>
                              </wps:bodyPr>
                            </wps:wsp>
                            <wps:wsp>
                              <wps:cNvPr id="57" name="Shape 35"/>
                              <wps:cNvSpPr/>
                              <wps:spPr>
                                <a:xfrm>
                                  <a:off x="4565050" y="1925294"/>
                                  <a:ext cx="850516" cy="163096"/>
                                </a:xfrm>
                                <a:prstGeom prst="rect">
                                  <a:avLst/>
                                </a:prstGeom>
                                <a:solidFill>
                                  <a:schemeClr val="lt1">
                                    <a:alpha val="89019"/>
                                  </a:schemeClr>
                                </a:solidFill>
                                <a:ln w="25400" cap="flat" cmpd="sng">
                                  <a:solidFill>
                                    <a:srgbClr val="F79543"/>
                                  </a:solidFill>
                                  <a:prstDash val="solid"/>
                                  <a:round/>
                                  <a:headEnd type="none" w="sm" len="sm"/>
                                  <a:tailEnd type="none" w="sm" len="sm"/>
                                </a:ln>
                              </wps:spPr>
                              <wps:txbx>
                                <w:txbxContent>
                                  <w:p w14:paraId="2292F45A">
                                    <w:pPr>
                                      <w:spacing w:before="0" w:after="0" w:line="240" w:lineRule="auto"/>
                                      <w:ind w:left="0" w:right="0" w:firstLine="0"/>
                                      <w:jc w:val="left"/>
                                    </w:pPr>
                                  </w:p>
                                </w:txbxContent>
                              </wps:txbx>
                              <wps:bodyPr spcFirstLastPara="1" wrap="square" lIns="91425" tIns="91425" rIns="91425" bIns="91425" anchor="ctr" anchorCtr="0">
                                <a:noAutofit/>
                              </wps:bodyPr>
                            </wps:wsp>
                            <wps:wsp>
                              <wps:cNvPr id="58" name="Shape 36"/>
                              <wps:cNvSpPr/>
                              <wps:spPr>
                                <a:xfrm>
                                  <a:off x="4565050" y="1925294"/>
                                  <a:ext cx="850516" cy="163096"/>
                                </a:xfrm>
                                <a:prstGeom prst="rect">
                                  <a:avLst/>
                                </a:prstGeom>
                                <a:noFill/>
                                <a:ln w="9525" cap="flat" cmpd="sng">
                                  <a:solidFill>
                                    <a:schemeClr val="accent1"/>
                                  </a:solidFill>
                                  <a:prstDash val="solid"/>
                                  <a:round/>
                                  <a:headEnd type="none" w="sm" len="sm"/>
                                  <a:tailEnd type="none" w="sm" len="sm"/>
                                </a:ln>
                              </wps:spPr>
                              <wps:txbx>
                                <w:txbxContent>
                                  <w:p w14:paraId="678C70AB">
                                    <w:pPr>
                                      <w:spacing w:before="0" w:after="0" w:line="215" w:lineRule="auto"/>
                                      <w:ind w:left="0" w:right="0" w:firstLine="0"/>
                                      <w:jc w:val="right"/>
                                    </w:pPr>
                                  </w:p>
                                </w:txbxContent>
                              </wps:txbx>
                              <wps:bodyPr spcFirstLastPara="1" wrap="square" lIns="25400" tIns="6350" rIns="25400" bIns="6350" anchor="ctr" anchorCtr="0">
                                <a:noAutofit/>
                              </wps:bodyPr>
                            </wps:wsp>
                          </wpg:grpSp>
                        </wpg:grpSp>
                      </wpg:grpSp>
                    </wpg:wgp>
                  </a:graphicData>
                </a:graphic>
              </wp:inline>
            </w:drawing>
          </mc:Choice>
          <mc:Fallback>
            <w:pict>
              <v:group id="_x0000_s1026" o:spid="_x0000_s1026" o:spt="203" style="height:164.5pt;width:471.5pt;" coordorigin="2351975,2735350" coordsize="5988050,2089300" o:gfxdata="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">
                <o:lock v:ext="edit" aspectratio="f"/>
                <v:group id="_x0000_s1026" o:spid="_x0000_s1026" o:spt="203" style="position:absolute;left:2351975;top:2735425;height:2089150;width:5988050;" coordorigin="2351975,2723475" coordsize="5988050,2101175"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Shape 3" o:spid="_x0000_s1026" o:spt="1" style="position:absolute;left:2351975;top:2723475;height:2101175;width:5988050;v-text-anchor:middle;" filled="f" stroked="f" coordsize="21600,21600" o:gfxdata="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9Kq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0169FB36">
                          <w:pPr>
                            <w:spacing w:before="0" w:after="0" w:line="240" w:lineRule="auto"/>
                            <w:ind w:left="0" w:right="0" w:firstLine="0"/>
                            <w:jc w:val="left"/>
                          </w:pPr>
                        </w:p>
                      </w:txbxContent>
                    </v:textbox>
                  </v:rect>
                  <v:group id="_x0000_s1026" o:spid="_x0000_s1026" o:spt="203" style="position:absolute;left:2351975;top:2735425;height:2089150;width:5988050;" coordsize="5988050,2101100" o:gfxdata="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YzQ4iL0AAADbAAAADwAAAAAAAAABACAAAAAiAAAAZHJzL2Rvd25yZXYueG1s&#10;UEsBAhQAFAAAAAgAh07iQDMvBZ47AAAAOQAAABUAAAAAAAAAAQAgAAAADAEAAGRycy9ncm91cHNo&#10;YXBleG1sLnhtbFBLBQYAAAAABgAGAGABAADJAwAAAAA=&#10;">
                    <o:lock v:ext="edit" aspectratio="f"/>
                    <v:rect id="Shape 5" o:spid="_x0000_s1026" o:spt="1" style="position:absolute;left:0;top:0;height:2101100;width:5988050;v-text-anchor:middle;" filled="f" stroked="f" coordsize="21600,21600" o:gfxdata="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jkUE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2EE836A5">
                            <w:pPr>
                              <w:spacing w:before="0" w:after="0" w:line="240" w:lineRule="auto"/>
                              <w:ind w:left="0" w:right="0" w:firstLine="0"/>
                              <w:jc w:val="left"/>
                            </w:pPr>
                          </w:p>
                        </w:txbxContent>
                      </v:textbox>
                    </v:rect>
                    <v:group id="_x0000_s1026" o:spid="_x0000_s1026" o:spt="203" style="position:absolute;left:0;top:0;height:2089150;width:5988050;" coordsize="5988050,2089150"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Shape 7" o:spid="_x0000_s1026" o:spt="1" style="position:absolute;left:0;top:0;height:2089150;width:5988050;v-text-anchor:middle;" filled="f" stroked="f" coordsize="21600,21600" o:gfxdata="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nL/2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639AB364">
                              <w:pPr>
                                <w:spacing w:before="0" w:after="0" w:line="240" w:lineRule="auto"/>
                                <w:ind w:left="0" w:right="0" w:firstLine="0"/>
                                <w:jc w:val="left"/>
                              </w:pPr>
                            </w:p>
                          </w:txbxContent>
                        </v:textbox>
                      </v:rect>
                      <v:shape id="Shape 8" o:spid="_x0000_s1026" o:spt="100" style="position:absolute;left:2946774;top:1262036;height:282699;width:1901781;v-text-anchor:middle;" filled="f" stroked="t" coordsize="120000,120000" o:gfxdata="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Lh9r4A&#10;AADbAAAADwAAAAAAAAABACAAAAAiAAAAZHJzL2Rvd25yZXYueG1sUEsBAhQAFAAAAAgAh07iQDMv&#10;BZ47AAAAOQAAABAAAAAAAAAAAQAgAAAADQEAAGRycy9zaGFwZXhtbC54bWxQSwUGAAAAAAYABgBb&#10;AQAAtwMAAAAA&#10;" path="m0,0l0,71538,120000,71538,120000,120000e">
                        <v:fill on="f" focussize="0,0"/>
                        <v:stroke weight="2pt" color="#39B8BA [3206]" joinstyle="round" startarrowwidth="narrow" startarrowlength="short" endarrowwidth="narrow" endarrowlength="short"/>
                        <v:imagedata o:title=""/>
                        <o:lock v:ext="edit" aspectratio="f"/>
                        <v:textbox inset="7.1988188976378pt,7.1988188976378pt,7.1988188976378pt,7.1988188976378pt"/>
                      </v:shape>
                      <v:shape id="Shape 9" o:spid="_x0000_s1026" o:spt="100" style="position:absolute;left:2946774;top:1262036;height:282699;width:633927;v-text-anchor:middle;" filled="f" stroked="t" coordsize="120000,120000" o:gfxdata="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u3mCvQAA&#10;ANsAAAAPAAAAAAAAAAEAIAAAACIAAABkcnMvZG93bnJldi54bWxQSwECFAAUAAAACACHTuJAMy8F&#10;njsAAAA5AAAAEAAAAAAAAAABACAAAAAMAQAAZHJzL3NoYXBleG1sLnhtbFBLBQYAAAAABgAGAFsB&#10;AAC2AwAAAAA=&#10;" path="m0,0l0,71538,120000,71538,120000,120000e">
                        <v:fill on="f" focussize="0,0"/>
                        <v:stroke weight="2pt" color="#39B8BA [3206]" joinstyle="round" startarrowwidth="narrow" startarrowlength="short" endarrowwidth="narrow" endarrowlength="short"/>
                        <v:imagedata o:title=""/>
                        <o:lock v:ext="edit" aspectratio="f"/>
                        <v:textbox inset="7.1988188976378pt,7.1988188976378pt,7.1988188976378pt,7.1988188976378pt"/>
                      </v:shape>
                      <v:shape id="Shape 10" o:spid="_x0000_s1026" o:spt="100" style="position:absolute;left:2312846;top:1262036;height:282699;width:633927;v-text-anchor:middle;" filled="f" stroked="t" coordsize="120000,120000" o:gfxdata="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vfcGb4A&#10;AADbAAAADwAAAAAAAAABACAAAAAiAAAAZHJzL2Rvd25yZXYueG1sUEsBAhQAFAAAAAgAh07iQDMv&#10;BZ47AAAAOQAAABAAAAAAAAAAAQAgAAAADQEAAGRycy9zaGFwZXhtbC54bWxQSwUGAAAAAAYABgBb&#10;AQAAtwMAAAAA&#10;" path="m120000,0l120000,71538,0,71538,0,120000e">
                        <v:fill on="f" focussize="0,0"/>
                        <v:stroke weight="2pt" color="#39B8BA [3206]" joinstyle="round" startarrowwidth="narrow" startarrowlength="short" endarrowwidth="narrow" endarrowlength="short"/>
                        <v:imagedata o:title=""/>
                        <o:lock v:ext="edit" aspectratio="f"/>
                        <v:textbox inset="7.1988188976378pt,7.1988188976378pt,7.1988188976378pt,7.1988188976378pt"/>
                      </v:shape>
                      <v:shape id="Shape 11" o:spid="_x0000_s1026" o:spt="100" style="position:absolute;left:1044992;top:1262036;height:282699;width:1901781;v-text-anchor:middle;" filled="f" stroked="t" coordsize="120000,120000" o:gfxdata="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VCbr4A&#10;AADbAAAADwAAAAAAAAABACAAAAAiAAAAZHJzL2Rvd25yZXYueG1sUEsBAhQAFAAAAAgAh07iQDMv&#10;BZ47AAAAOQAAABAAAAAAAAAAAQAgAAAADQEAAGRycy9zaGFwZXhtbC54bWxQSwUGAAAAAAYABgBb&#10;AQAAtwMAAAAA&#10;" path="m120000,0l120000,71538,0,71538,0,120000e">
                        <v:fill on="f" focussize="0,0"/>
                        <v:stroke weight="2pt" color="#39B8BA [3206]" joinstyle="round" startarrowwidth="narrow" startarrowlength="short" endarrowwidth="narrow" endarrowlength="short"/>
                        <v:imagedata o:title=""/>
                        <o:lock v:ext="edit" aspectratio="f"/>
                        <v:textbox inset="7.1988188976378pt,7.1988188976378pt,7.1988188976378pt,7.1988188976378pt"/>
                      </v:shape>
                      <v:shape id="Shape 12" o:spid="_x0000_s1026" o:spt="100" style="position:absolute;left:2901054;top:490048;height:282699;width:91440;v-text-anchor:middle;" filled="f" stroked="t" coordsize="120000,120000" o:gfxdata="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bkkzvQAA&#10;ANsAAAAPAAAAAAAAAAEAIAAAACIAAABkcnMvZG93bnJldi54bWxQSwECFAAUAAAACACHTuJAMy8F&#10;njsAAAA5AAAAEAAAAAAAAAABACAAAAAMAQAAZHJzL3NoYXBleG1sLnhtbFBLBQYAAAAABgAGAFsB&#10;AAC2AwAAAAA=&#10;" path="m60000,0l60000,120000e">
                        <v:fill on="f" focussize="0,0"/>
                        <v:stroke weight="2pt" color="#BF504D" joinstyle="round" startarrowwidth="narrow" startarrowlength="short" endarrowwidth="narrow" endarrowlength="short"/>
                        <v:imagedata o:title=""/>
                        <o:lock v:ext="edit" aspectratio="f"/>
                        <v:textbox inset="7.1988188976378pt,7.1988188976378pt,7.1988188976378pt,7.1988188976378pt"/>
                      </v:shape>
                      <v:rect id="Shape 13" o:spid="_x0000_s1026" o:spt="1" style="position:absolute;left:2474265;top:759;height:489288;width:945018;v-text-anchor:middle;" fillcolor="#92C144 [3204]" filled="t" stroked="t" coordsize="21600,21600" o:gfxdata="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0XxeugAAANsA&#10;AAAPAAAAAAAAAAEAIAAAACIAAABkcnMvZG93bnJldi54bWxQSwECFAAUAAAACACHTuJAMy8FnjsA&#10;AAA5AAAAEAAAAAAAAAABACAAAAAJAQAAZHJzL3NoYXBleG1sLnhtbFBLBQYAAAAABgAGAFsBAACz&#10;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6D53E79F">
                              <w:pPr>
                                <w:spacing w:before="0" w:after="0" w:line="240" w:lineRule="auto"/>
                                <w:ind w:left="0" w:right="0" w:firstLine="0"/>
                                <w:jc w:val="left"/>
                              </w:pPr>
                            </w:p>
                          </w:txbxContent>
                        </v:textbox>
                      </v:rect>
                      <v:rect id="Shape 14" o:spid="_x0000_s1026" o:spt="1" style="position:absolute;left:2474265;top:759;height:489288;width:945018;v-text-anchor:middle;" fillcolor="#39B8BA [3205]" filled="t" stroked="f" coordsize="21600,21600" o:gfxdata="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dzhW8AAAA&#10;2wAAAA8AAAAAAAAAAQAgAAAAIgAAAGRycy9kb3ducmV2LnhtbFBLAQIUABQAAAAIAIdO4kAzLwWe&#10;OwAAADkAAAAQAAAAAAAAAAEAIAAAAAsBAABkcnMvc2hhcGV4bWwueG1sUEsFBgAAAAAGAAYAWwEA&#10;ALUDAAAAAA==&#10;">
                        <v:fill on="t" focussize="0,0"/>
                        <v:stroke on="f"/>
                        <v:imagedata o:title=""/>
                        <o:lock v:ext="edit" aspectratio="f"/>
                        <v:textbox inset="0.19375mm,0.19375mm,0.19375mm,5.43503937007874pt">
                          <w:txbxContent>
                            <w:p w14:paraId="4981ECF8">
                              <w:pPr>
                                <w:spacing w:before="0" w:after="0" w:line="215" w:lineRule="auto"/>
                                <w:ind w:left="0" w:right="0" w:firstLine="0"/>
                                <w:jc w:val="center"/>
                              </w:pPr>
                              <w:r>
                                <w:rPr>
                                  <w:rFonts w:ascii="Calibri" w:hAnsi="Calibri" w:eastAsia="Calibri" w:cs="Calibri"/>
                                  <w:b w:val="0"/>
                                  <w:i w:val="0"/>
                                  <w:smallCaps w:val="0"/>
                                  <w:strike w:val="0"/>
                                  <w:color w:val="FFFFFF"/>
                                  <w:sz w:val="18"/>
                                  <w:szCs w:val="18"/>
                                  <w:vertAlign w:val="baseline"/>
                                  <w:rtl/>
                                </w:rPr>
                                <w:t>المدير التنفيذي</w:t>
                              </w:r>
                            </w:p>
                          </w:txbxContent>
                        </v:textbox>
                      </v:rect>
                      <v:rect id="Shape 15" o:spid="_x0000_s1026" o:spt="1" style="position:absolute;left:2663268;top:381317;height:163096;width:850516;v-text-anchor:middle;" fillcolor="#FFFFFF [3201]" filled="t" stroked="t" coordsize="21600,21600" o:gfxdata="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nwR6LgAAADbAAAA&#10;DwAAAAAAAAABACAAAAAiAAAAZHJzL2Rvd25yZXYueG1sUEsBAhQAFAAAAAgAh07iQDMvBZ47AAAA&#10;OQAAABAAAAAAAAAAAQAgAAAABwEAAGRycy9zaGFwZXhtbC54bWxQSwUGAAAAAAYABgBbAQAAsQMA&#10;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62B84D9E">
                              <w:pPr>
                                <w:spacing w:before="0" w:after="0" w:line="240" w:lineRule="auto"/>
                                <w:ind w:left="0" w:right="0" w:firstLine="0"/>
                                <w:jc w:val="left"/>
                              </w:pPr>
                            </w:p>
                          </w:txbxContent>
                        </v:textbox>
                      </v:rect>
                      <v:rect id="Shape 16" o:spid="_x0000_s1026" o:spt="1" style="position:absolute;left:2663268;top:381317;height:163096;width:850516;v-text-anchor:middle;" filled="f" stroked="t" coordsize="21600,21600" o:gfxdata="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WdiK8AAAA&#10;2wAAAA8AAAAAAAAAAQAgAAAAIgAAAGRycy9kb3ducmV2LnhtbFBLAQIUABQAAAAIAIdO4kAzLwWe&#10;OwAAADkAAAAQAAAAAAAAAAEAIAAAAAsBAABkcnMvc2hhcGV4bWwueG1sUEsFBgAAAAAGAAYAWwEA&#10;ALUDAAAAAA==&#10;">
                        <v:fill on="f" focussize="0,0"/>
                        <v:stroke color="#39B8BA [3205]" joinstyle="round" startarrowwidth="narrow" startarrowlength="short" endarrowwidth="narrow" endarrowlength="short"/>
                        <v:imagedata o:title=""/>
                        <o:lock v:ext="edit" aspectratio="f"/>
                        <v:textbox inset="2pt,0.5pt,2pt,0.5pt">
                          <w:txbxContent>
                            <w:p w14:paraId="2374CA1B">
                              <w:pPr>
                                <w:spacing w:before="0" w:after="0" w:line="215" w:lineRule="auto"/>
                                <w:ind w:left="0" w:right="0" w:firstLine="0"/>
                                <w:jc w:val="right"/>
                              </w:pPr>
                            </w:p>
                          </w:txbxContent>
                        </v:textbox>
                      </v:rect>
                      <v:rect id="Shape 17" o:spid="_x0000_s1026" o:spt="1" style="position:absolute;left:2474265;top:772748;height:489288;width:945018;v-text-anchor:middle;" fillcolor="#BF504D" filled="t" stroked="t" coordsize="21600,21600" o:gfxdata="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MHj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75A94674">
                              <w:pPr>
                                <w:spacing w:before="0" w:after="0" w:line="240" w:lineRule="auto"/>
                                <w:ind w:left="0" w:right="0" w:firstLine="0"/>
                                <w:jc w:val="left"/>
                              </w:pPr>
                            </w:p>
                          </w:txbxContent>
                        </v:textbox>
                      </v:rect>
                      <v:rect id="Shape 18" o:spid="_x0000_s1026" o:spt="1" style="position:absolute;left:2474265;top:772748;height:489288;width:945018;v-text-anchor:middle;" fillcolor="#92C144 [3204]" filled="t" stroked="f" coordsize="21600,21600" o:gfxdata="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SnsK8AAAA&#10;2wAAAA8AAAAAAAAAAQAgAAAAIgAAAGRycy9kb3ducmV2LnhtbFBLAQIUABQAAAAIAIdO4kAzLwWe&#10;OwAAADkAAAAQAAAAAAAAAAEAIAAAAAsBAABkcnMvc2hhcGV4bWwueG1sUEsFBgAAAAAGAAYAWwEA&#10;ALUDAAAAAA==&#10;">
                        <v:fill on="t" focussize="0,0"/>
                        <v:stroke on="f"/>
                        <v:imagedata o:title=""/>
                        <o:lock v:ext="edit" aspectratio="f"/>
                        <v:textbox inset="0.19375mm,0.19375mm,0.19375mm,5.43503937007874pt">
                          <w:txbxContent>
                            <w:p w14:paraId="0E050359">
                              <w:pPr>
                                <w:spacing w:before="0" w:after="0" w:line="215" w:lineRule="auto"/>
                                <w:ind w:left="0" w:right="0" w:firstLine="0"/>
                                <w:jc w:val="center"/>
                              </w:pPr>
                              <w:r>
                                <w:rPr>
                                  <w:rFonts w:ascii="Calibri" w:hAnsi="Calibri" w:eastAsia="Calibri" w:cs="Calibri"/>
                                  <w:b w:val="0"/>
                                  <w:i w:val="0"/>
                                  <w:smallCaps w:val="0"/>
                                  <w:strike w:val="0"/>
                                  <w:color w:val="FFFFFF"/>
                                  <w:sz w:val="18"/>
                                  <w:szCs w:val="18"/>
                                  <w:vertAlign w:val="baseline"/>
                                  <w:rtl/>
                                </w:rPr>
                                <w:t>مدير إدارة العمل التطوعي</w:t>
                              </w:r>
                            </w:p>
                          </w:txbxContent>
                        </v:textbox>
                      </v:rect>
                      <v:rect id="Shape 19" o:spid="_x0000_s1026" o:spt="1" style="position:absolute;left:2663268;top:1153305;height:163096;width:850516;v-text-anchor:middle;" fillcolor="#FFFFFF [3201]" filled="t" stroked="t" coordsize="21600,21600" o:gfxdata="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6tQevQAA&#10;ANsAAAAPAAAAAAAAAAEAIAAAACIAAABkcnMvZG93bnJldi54bWxQSwECFAAUAAAACACHTuJAMy8F&#10;njsAAAA5AAAAEAAAAAAAAAABACAAAAAMAQAAZHJzL3NoYXBleG1sLnhtbFBLBQYAAAAABgAGAFsB&#10;AAC2AwAAAAA=&#10;">
                        <v:fill on="t" opacity="58339f" focussize="0,0"/>
                        <v:stroke weight="2pt" color="#BF504D" joinstyle="round" startarrowwidth="narrow" startarrowlength="short" endarrowwidth="narrow" endarrowlength="short"/>
                        <v:imagedata o:title=""/>
                        <o:lock v:ext="edit" aspectratio="f"/>
                        <v:textbox inset="7.1988188976378pt,7.1988188976378pt,7.1988188976378pt,7.1988188976378pt">
                          <w:txbxContent>
                            <w:p w14:paraId="4821CC9F">
                              <w:pPr>
                                <w:spacing w:before="0" w:after="0" w:line="240" w:lineRule="auto"/>
                                <w:ind w:left="0" w:right="0" w:firstLine="0"/>
                                <w:jc w:val="left"/>
                              </w:pPr>
                            </w:p>
                          </w:txbxContent>
                        </v:textbox>
                      </v:rect>
                      <v:rect id="Shape 20" o:spid="_x0000_s1026" o:spt="1" style="position:absolute;left:2663268;top:1153305;height:163096;width:850516;v-text-anchor:middle;" filled="f" stroked="t" coordsize="21600,21600" o:gfxdata="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an3nvQAA&#10;ANsAAAAPAAAAAAAAAAEAIAAAACIAAABkcnMvZG93bnJldi54bWxQSwECFAAUAAAACACHTuJAMy8F&#10;njsAAAA5AAAAEAAAAAAAAAABACAAAAAMAQAAZHJzL3NoYXBleG1sLnhtbFBLBQYAAAAABgAGAFsB&#10;AAC2AwAAAAA=&#10;">
                        <v:fill on="f" focussize="0,0"/>
                        <v:stroke color="#92C144 [3204]" joinstyle="round" startarrowwidth="narrow" startarrowlength="short" endarrowwidth="narrow" endarrowlength="short"/>
                        <v:imagedata o:title=""/>
                        <o:lock v:ext="edit" aspectratio="f"/>
                        <v:textbox inset="2pt,0.5pt,2pt,0.5pt">
                          <w:txbxContent>
                            <w:p w14:paraId="4E13C65F">
                              <w:pPr>
                                <w:spacing w:before="0" w:after="0" w:line="215" w:lineRule="auto"/>
                                <w:ind w:left="0" w:right="0" w:firstLine="0"/>
                                <w:jc w:val="right"/>
                              </w:pPr>
                            </w:p>
                          </w:txbxContent>
                        </v:textbox>
                      </v:rect>
                      <v:rect id="Shape 21" o:spid="_x0000_s1026" o:spt="1" style="position:absolute;left:572483;top:1544736;height:489288;width:945018;v-text-anchor:middle;" fillcolor="#39B8BA [3206]" filled="t" stroked="t" coordsize="21600,21600" o:gfxdata="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p4FZ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098DEB1E">
                              <w:pPr>
                                <w:spacing w:before="0" w:after="0" w:line="240" w:lineRule="auto"/>
                                <w:ind w:left="0" w:right="0" w:firstLine="0"/>
                                <w:jc w:val="left"/>
                              </w:pPr>
                            </w:p>
                          </w:txbxContent>
                        </v:textbox>
                      </v:rect>
                      <v:rect id="Shape 22" o:spid="_x0000_s1026" o:spt="1" style="position:absolute;left:572483;top:1544736;height:489288;width:945018;v-text-anchor:middle;" fillcolor="#D5F1F2" filled="t" stroked="f" coordsize="21600,21600" o:gfxdata="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LrHb4A&#10;AADbAAAADwAAAAAAAAABACAAAAAiAAAAZHJzL2Rvd25yZXYueG1sUEsBAhQAFAAAAAgAh07iQDMv&#10;BZ47AAAAOQAAABAAAAAAAAAAAQAgAAAADQEAAGRycy9zaGFwZXhtbC54bWxQSwUGAAAAAAYABgBb&#10;AQAAtwMAAAAA&#10;">
                        <v:fill on="t" focussize="0,0"/>
                        <v:stroke on="f"/>
                        <v:imagedata o:title=""/>
                        <o:lock v:ext="edit" aspectratio="f"/>
                        <v:textbox inset="0.19375mm,0.19375mm,0.19375mm,5.43503937007874pt">
                          <w:txbxContent>
                            <w:p w14:paraId="15CE5C6B">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مسئول الفرق التطوعية</w:t>
                              </w:r>
                            </w:p>
                          </w:txbxContent>
                        </v:textbox>
                      </v:rect>
                      <v:rect id="Shape 23" o:spid="_x0000_s1026" o:spt="1" style="position:absolute;left:761487;top:1925294;height:163096;width:850516;v-text-anchor:middle;" fillcolor="#FFFFFF [3201]" filled="t" stroked="t" coordsize="21600,21600" o:gfxdata="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KHXaugAAANsA&#10;AAAPAAAAAAAAAAEAIAAAACIAAABkcnMvZG93bnJldi54bWxQSwECFAAUAAAACACHTuJAMy8FnjsA&#10;AAA5AAAAEAAAAAAAAAABACAAAAAJAQAAZHJzL3NoYXBleG1sLnhtbFBLBQYAAAAABgAGAFsBAACz&#10;AwAAAAA=&#10;">
                        <v:fill on="t" opacity="58339f" focussize="0,0"/>
                        <v:stroke weight="2pt" color="#39B8BA [3206]" joinstyle="round" startarrowwidth="narrow" startarrowlength="short" endarrowwidth="narrow" endarrowlength="short"/>
                        <v:imagedata o:title=""/>
                        <o:lock v:ext="edit" aspectratio="f"/>
                        <v:textbox inset="7.1988188976378pt,7.1988188976378pt,7.1988188976378pt,7.1988188976378pt">
                          <w:txbxContent>
                            <w:p w14:paraId="37D24707">
                              <w:pPr>
                                <w:spacing w:before="0" w:after="0" w:line="240" w:lineRule="auto"/>
                                <w:ind w:left="0" w:right="0" w:firstLine="0"/>
                                <w:jc w:val="left"/>
                              </w:pPr>
                            </w:p>
                          </w:txbxContent>
                        </v:textbox>
                      </v:rect>
                      <v:rect id="Shape 24" o:spid="_x0000_s1026" o:spt="1" style="position:absolute;left:761487;top:1925294;height:163096;width:850516;v-text-anchor:middle;" filled="f" stroked="t" coordsize="21600,21600" o:gfxdata="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utArsAAADb&#10;AAAADwAAAAAAAAABACAAAAAiAAAAZHJzL2Rvd25yZXYueG1sUEsBAhQAFAAAAAgAh07iQDMvBZ47&#10;AAAAOQAAABAAAAAAAAAAAQAgAAAACgEAAGRycy9zaGFwZXhtbC54bWxQSwUGAAAAAAYABgBbAQAA&#10;tAMAAAAA&#10;">
                        <v:fill on="f" focussize="0,0"/>
                        <v:stroke color="#92C144 [3204]" joinstyle="round" startarrowwidth="narrow" startarrowlength="short" endarrowwidth="narrow" endarrowlength="short"/>
                        <v:imagedata o:title=""/>
                        <o:lock v:ext="edit" aspectratio="f"/>
                        <v:textbox inset="2pt,0.5pt,2pt,0.5pt">
                          <w:txbxContent>
                            <w:p w14:paraId="4ED3B525">
                              <w:pPr>
                                <w:spacing w:before="0" w:after="0" w:line="215" w:lineRule="auto"/>
                                <w:ind w:left="0" w:right="0" w:firstLine="0"/>
                                <w:jc w:val="right"/>
                              </w:pPr>
                            </w:p>
                          </w:txbxContent>
                        </v:textbox>
                      </v:rect>
                      <v:rect id="Shape 25" o:spid="_x0000_s1026" o:spt="1" style="position:absolute;left:1840337;top:1544736;height:489288;width:945018;v-text-anchor:middle;" fillcolor="#92C144 [3207]" filled="t" stroked="t" coordsize="21600,21600" o:gfxdata="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RDYy/&#10;AAAA2wAAAA8AAAAAAAAAAQAgAAAAIgAAAGRycy9kb3ducmV2LnhtbFBLAQIUABQAAAAIAIdO4kAz&#10;LwWeOwAAADkAAAAQAAAAAAAAAAEAIAAAAA4BAABkcnMvc2hhcGV4bWwueG1sUEsFBgAAAAAGAAYA&#10;WwEAALgDA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4375F84F">
                              <w:pPr>
                                <w:spacing w:before="0" w:after="0" w:line="240" w:lineRule="auto"/>
                                <w:ind w:left="0" w:right="0" w:firstLine="0"/>
                                <w:jc w:val="left"/>
                              </w:pPr>
                            </w:p>
                          </w:txbxContent>
                        </v:textbox>
                      </v:rect>
                      <v:rect id="Shape 26" o:spid="_x0000_s1026" o:spt="1" style="position:absolute;left:1840337;top:1544736;height:489288;width:945018;v-text-anchor:middle;" fillcolor="#D5F1F2" filled="t" stroked="f" coordsize="21600,21600" o:gfxdata="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FsMErsAAADb&#10;AAAADwAAAAAAAAABACAAAAAiAAAAZHJzL2Rvd25yZXYueG1sUEsBAhQAFAAAAAgAh07iQDMvBZ47&#10;AAAAOQAAABAAAAAAAAAAAQAgAAAACgEAAGRycy9zaGFwZXhtbC54bWxQSwUGAAAAAAYABgBbAQAA&#10;tAMAAAAA&#10;">
                        <v:fill on="t" focussize="0,0"/>
                        <v:stroke on="f"/>
                        <v:imagedata o:title=""/>
                        <o:lock v:ext="edit" aspectratio="f"/>
                        <v:textbox inset="0.19375mm,0.19375mm,0.19375mm,5.43503937007874pt">
                          <w:txbxContent>
                            <w:p w14:paraId="15D07D79">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التوثيق وقياس الأثر</w:t>
                              </w:r>
                            </w:p>
                          </w:txbxContent>
                        </v:textbox>
                      </v:rect>
                      <v:rect id="Shape 27" o:spid="_x0000_s1026" o:spt="1" style="position:absolute;left:2029341;top:1925294;height:163096;width:850516;v-text-anchor:middle;" fillcolor="#FFFFFF [3201]" filled="t" stroked="t" coordsize="21600,21600" o:gfxdata="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QMsIvQAA&#10;ANsAAAAPAAAAAAAAAAEAIAAAACIAAABkcnMvZG93bnJldi54bWxQSwECFAAUAAAACACHTuJAMy8F&#10;njsAAAA5AAAAEAAAAAAAAAABACAAAAAMAQAAZHJzL3NoYXBleG1sLnhtbFBLBQYAAAAABgAGAFsB&#10;AAC2AwAAAAA=&#10;">
                        <v:fill on="t" opacity="58339f" focussize="0,0"/>
                        <v:stroke weight="2pt" color="#92C144 [3207]" joinstyle="round" startarrowwidth="narrow" startarrowlength="short" endarrowwidth="narrow" endarrowlength="short"/>
                        <v:imagedata o:title=""/>
                        <o:lock v:ext="edit" aspectratio="f"/>
                        <v:textbox inset="7.1988188976378pt,7.1988188976378pt,7.1988188976378pt,7.1988188976378pt">
                          <w:txbxContent>
                            <w:p w14:paraId="70ED7C57">
                              <w:pPr>
                                <w:spacing w:before="0" w:after="0" w:line="240" w:lineRule="auto"/>
                                <w:ind w:left="0" w:right="0" w:firstLine="0"/>
                                <w:jc w:val="left"/>
                              </w:pPr>
                            </w:p>
                          </w:txbxContent>
                        </v:textbox>
                      </v:rect>
                      <v:rect id="Shape 28" o:spid="_x0000_s1026" o:spt="1" style="position:absolute;left:2029341;top:1925294;height:163096;width:850516;v-text-anchor:middle;" filled="f" stroked="t" coordsize="21600,21600" o:gfxdata="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PCO9+5AAAA2wAA&#10;AA8AAAAAAAAAAQAgAAAAIgAAAGRycy9kb3ducmV2LnhtbFBLAQIUABQAAAAIAIdO4kAzLwWeOwAA&#10;ADkAAAAQAAAAAAAAAAEAIAAAAAgBAABkcnMvc2hhcGV4bWwueG1sUEsFBgAAAAAGAAYAWwEAALID&#10;AAAAAA==&#10;">
                        <v:fill on="f" focussize="0,0"/>
                        <v:stroke color="#92C144 [3204]" joinstyle="round" startarrowwidth="narrow" startarrowlength="short" endarrowwidth="narrow" endarrowlength="short"/>
                        <v:imagedata o:title=""/>
                        <o:lock v:ext="edit" aspectratio="f"/>
                        <v:textbox inset="2pt,0.5pt,2pt,0.5pt">
                          <w:txbxContent>
                            <w:p w14:paraId="7059CBFF">
                              <w:pPr>
                                <w:spacing w:before="0" w:after="0" w:line="215" w:lineRule="auto"/>
                                <w:ind w:left="0" w:right="0" w:firstLine="0"/>
                                <w:jc w:val="right"/>
                              </w:pPr>
                            </w:p>
                          </w:txbxContent>
                        </v:textbox>
                      </v:rect>
                      <v:rect id="Shape 29" o:spid="_x0000_s1026" o:spt="1" style="position:absolute;left:3108192;top:1544736;height:489288;width:945018;v-text-anchor:middle;" fillcolor="#49ACC5" filled="t" stroked="t" coordsize="21600,21600" o:gfxdata="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368C8AAAA&#10;2wAAAA8AAAAAAAAAAQAgAAAAIgAAAGRycy9kb3ducmV2LnhtbFBLAQIUABQAAAAIAIdO4kAzLwWe&#10;OwAAADkAAAAQAAAAAAAAAAEAIAAAAAsBAABkcnMvc2hhcGV4bWwueG1sUEsFBgAAAAAGAAYAWwEA&#10;ALUDA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1F80FE50">
                              <w:pPr>
                                <w:spacing w:before="0" w:after="0" w:line="240" w:lineRule="auto"/>
                                <w:ind w:left="0" w:right="0" w:firstLine="0"/>
                                <w:jc w:val="left"/>
                              </w:pPr>
                            </w:p>
                          </w:txbxContent>
                        </v:textbox>
                      </v:rect>
                      <v:rect id="Shape 30" o:spid="_x0000_s1026" o:spt="1" style="position:absolute;left:3108192;top:1544736;height:489288;width:1076458;v-text-anchor:middle;" fillcolor="#D5F1F2" filled="t" stroked="f" coordsize="21600,21600" o:gfxdata="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qtJb4A&#10;AADbAAAADwAAAAAAAAABACAAAAAiAAAAZHJzL2Rvd25yZXYueG1sUEsBAhQAFAAAAAgAh07iQDMv&#10;BZ47AAAAOQAAABAAAAAAAAAAAQAgAAAADQEAAGRycy9zaGFwZXhtbC54bWxQSwUGAAAAAAYABgBb&#10;AQAAtwMAAAAA&#10;">
                        <v:fill on="t" focussize="0,0"/>
                        <v:stroke on="f"/>
                        <v:imagedata o:title=""/>
                        <o:lock v:ext="edit" aspectratio="f"/>
                        <v:textbox inset="0.19375mm,0.19375mm,0.19375mm,5.43503937007874pt">
                          <w:txbxContent>
                            <w:p w14:paraId="05EFDE21">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الاستقطاب والتسكين</w:t>
                              </w:r>
                            </w:p>
                          </w:txbxContent>
                        </v:textbox>
                      </v:rect>
                      <v:rect id="Shape 31" o:spid="_x0000_s1026" o:spt="1" style="position:absolute;left:3297195;top:1925294;height:163096;width:850516;v-text-anchor:middle;" fillcolor="#FFFFFF [3201]" filled="t" stroked="t" coordsize="21600,21600" o:gfxdata="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ySOLsAAADb&#10;AAAADwAAAAAAAAABACAAAAAiAAAAZHJzL2Rvd25yZXYueG1sUEsBAhQAFAAAAAgAh07iQDMvBZ47&#10;AAAAOQAAABAAAAAAAAAAAQAgAAAACgEAAGRycy9zaGFwZXhtbC54bWxQSwUGAAAAAAYABgBbAQAA&#10;tAMAAAAA&#10;">
                        <v:fill on="t" opacity="58339f" focussize="0,0"/>
                        <v:stroke weight="2pt" color="#49ACC5" joinstyle="round" startarrowwidth="narrow" startarrowlength="short" endarrowwidth="narrow" endarrowlength="short"/>
                        <v:imagedata o:title=""/>
                        <o:lock v:ext="edit" aspectratio="f"/>
                        <v:textbox inset="7.1988188976378pt,7.1988188976378pt,7.1988188976378pt,7.1988188976378pt">
                          <w:txbxContent>
                            <w:p w14:paraId="5681F465">
                              <w:pPr>
                                <w:spacing w:before="0" w:after="0" w:line="240" w:lineRule="auto"/>
                                <w:ind w:left="0" w:right="0" w:firstLine="0"/>
                                <w:jc w:val="left"/>
                              </w:pPr>
                            </w:p>
                          </w:txbxContent>
                        </v:textbox>
                      </v:rect>
                      <v:rect id="Shape 32" o:spid="_x0000_s1026" o:spt="1" style="position:absolute;left:3297195;top:1925294;height:163096;width:850516;v-text-anchor:middle;" filled="f" stroked="t" coordsize="21600,21600" o:gfxdata="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T3cvQAA&#10;ANsAAAAPAAAAAAAAAAEAIAAAACIAAABkcnMvZG93bnJldi54bWxQSwECFAAUAAAACACHTuJAMy8F&#10;njsAAAA5AAAAEAAAAAAAAAABACAAAAAMAQAAZHJzL3NoYXBleG1sLnhtbFBLBQYAAAAABgAGAFsB&#10;AAC2AwAAAAA=&#10;">
                        <v:fill on="f" focussize="0,0"/>
                        <v:stroke color="#92C144 [3204]" joinstyle="round" startarrowwidth="narrow" startarrowlength="short" endarrowwidth="narrow" endarrowlength="short"/>
                        <v:imagedata o:title=""/>
                        <o:lock v:ext="edit" aspectratio="f"/>
                        <v:textbox inset="2pt,0.5pt,2pt,0.5pt">
                          <w:txbxContent>
                            <w:p w14:paraId="7331BB60">
                              <w:pPr>
                                <w:spacing w:before="0" w:after="0" w:line="215" w:lineRule="auto"/>
                                <w:ind w:left="0" w:right="0" w:firstLine="0"/>
                                <w:jc w:val="right"/>
                              </w:pPr>
                            </w:p>
                          </w:txbxContent>
                        </v:textbox>
                      </v:rect>
                      <v:rect id="Shape 33" o:spid="_x0000_s1026" o:spt="1" style="position:absolute;left:4376046;top:1544736;height:489288;width:945018;v-text-anchor:middle;" fillcolor="#F79543" filled="t" stroked="t" coordsize="21600,21600" o:gfxdata="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pSmL4A&#10;AADbAAAADwAAAAAAAAABACAAAAAiAAAAZHJzL2Rvd25yZXYueG1sUEsBAhQAFAAAAAgAh07iQDMv&#10;BZ47AAAAOQAAABAAAAAAAAAAAQAgAAAADQEAAGRycy9zaGFwZXhtbC54bWxQSwUGAAAAAAYABgBb&#10;AQAAtwM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65B45555">
                              <w:pPr>
                                <w:spacing w:before="0" w:after="0" w:line="240" w:lineRule="auto"/>
                                <w:ind w:left="0" w:right="0" w:firstLine="0"/>
                                <w:jc w:val="left"/>
                              </w:pPr>
                            </w:p>
                          </w:txbxContent>
                        </v:textbox>
                      </v:rect>
                      <v:rect id="Shape 34" o:spid="_x0000_s1026" o:spt="1" style="position:absolute;left:4376046;top:1544736;height:489288;width:945018;v-text-anchor:middle;" fillcolor="#D5F1F2" filled="t" stroked="f" coordsize="21600,21600" o:gfxdata="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GrJr4A&#10;AADbAAAADwAAAAAAAAABACAAAAAiAAAAZHJzL2Rvd25yZXYueG1sUEsBAhQAFAAAAAgAh07iQDMv&#10;BZ47AAAAOQAAABAAAAAAAAAAAQAgAAAADQEAAGRycy9zaGFwZXhtbC54bWxQSwUGAAAAAAYABgBb&#10;AQAAtwMAAAAA&#10;">
                        <v:fill on="t" focussize="0,0"/>
                        <v:stroke on="f"/>
                        <v:imagedata o:title=""/>
                        <o:lock v:ext="edit" aspectratio="f"/>
                        <v:textbox inset="0.19375mm,0.19375mm,0.19375mm,5.43503937007874pt">
                          <w:txbxContent>
                            <w:p w14:paraId="5C2B79C8">
                              <w:pPr>
                                <w:spacing w:before="0" w:after="0" w:line="215" w:lineRule="auto"/>
                                <w:ind w:left="0" w:right="0" w:firstLine="0"/>
                                <w:jc w:val="center"/>
                              </w:pPr>
                              <w:r>
                                <w:rPr>
                                  <w:rFonts w:ascii="Calibri" w:hAnsi="Calibri" w:eastAsia="Calibri" w:cs="Calibri"/>
                                  <w:b w:val="0"/>
                                  <w:i w:val="0"/>
                                  <w:smallCaps w:val="0"/>
                                  <w:strike w:val="0"/>
                                  <w:color w:val="000000"/>
                                  <w:sz w:val="20"/>
                                  <w:szCs w:val="20"/>
                                  <w:vertAlign w:val="baseline"/>
                                  <w:rtl/>
                                </w:rPr>
                                <w:t>أخصائي تصميم الفرص التطوعية</w:t>
                              </w:r>
                            </w:p>
                          </w:txbxContent>
                        </v:textbox>
                      </v:rect>
                      <v:rect id="Shape 35" o:spid="_x0000_s1026" o:spt="1" style="position:absolute;left:4565050;top:1925294;height:163096;width:850516;v-text-anchor:middle;" fillcolor="#FFFFFF [3201]" filled="t" stroked="t" coordsize="21600,21600" o:gfxdata="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AMhC8AAAA&#10;2wAAAA8AAAAAAAAAAQAgAAAAIgAAAGRycy9kb3ducmV2LnhtbFBLAQIUABQAAAAIAIdO4kAzLwWe&#10;OwAAADkAAAAQAAAAAAAAAAEAIAAAAAsBAABkcnMvc2hhcGV4bWwueG1sUEsFBgAAAAAGAAYAWwEA&#10;ALUDAAAAAA==&#10;">
                        <v:fill on="t" opacity="58339f" focussize="0,0"/>
                        <v:stroke weight="2pt" color="#F79543" joinstyle="round" startarrowwidth="narrow" startarrowlength="short" endarrowwidth="narrow" endarrowlength="short"/>
                        <v:imagedata o:title=""/>
                        <o:lock v:ext="edit" aspectratio="f"/>
                        <v:textbox inset="7.1988188976378pt,7.1988188976378pt,7.1988188976378pt,7.1988188976378pt">
                          <w:txbxContent>
                            <w:p w14:paraId="2292F45A">
                              <w:pPr>
                                <w:spacing w:before="0" w:after="0" w:line="240" w:lineRule="auto"/>
                                <w:ind w:left="0" w:right="0" w:firstLine="0"/>
                                <w:jc w:val="left"/>
                              </w:pPr>
                            </w:p>
                          </w:txbxContent>
                        </v:textbox>
                      </v:rect>
                      <v:rect id="Shape 36" o:spid="_x0000_s1026" o:spt="1" style="position:absolute;left:4565050;top:1925294;height:163096;width:850516;v-text-anchor:middle;" filled="f" stroked="t" coordsize="21600,21600" o:gfxdata="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20N9m5AAAA2wAA&#10;AA8AAAAAAAAAAQAgAAAAIgAAAGRycy9kb3ducmV2LnhtbFBLAQIUABQAAAAIAIdO4kAzLwWeOwAA&#10;ADkAAAAQAAAAAAAAAAEAIAAAAAgBAABkcnMvc2hhcGV4bWwueG1sUEsFBgAAAAAGAAYAWwEAALID&#10;AAAAAA==&#10;">
                        <v:fill on="f" focussize="0,0"/>
                        <v:stroke color="#92C144 [3204]" joinstyle="round" startarrowwidth="narrow" startarrowlength="short" endarrowwidth="narrow" endarrowlength="short"/>
                        <v:imagedata o:title=""/>
                        <o:lock v:ext="edit" aspectratio="f"/>
                        <v:textbox inset="2pt,0.5pt,2pt,0.5pt">
                          <w:txbxContent>
                            <w:p w14:paraId="678C70AB">
                              <w:pPr>
                                <w:spacing w:before="0" w:after="0" w:line="215" w:lineRule="auto"/>
                                <w:ind w:left="0" w:right="0" w:firstLine="0"/>
                                <w:jc w:val="right"/>
                              </w:pPr>
                            </w:p>
                          </w:txbxContent>
                        </v:textbox>
                      </v:rect>
                    </v:group>
                  </v:group>
                </v:group>
                <w10:wrap type="none"/>
                <w10:anchorlock/>
              </v:group>
            </w:pict>
          </mc:Fallback>
        </mc:AlternateContent>
      </w:r>
    </w:p>
    <w:p w14:paraId="00000153">
      <w:pPr>
        <w:rPr>
          <w:color w:val="000000"/>
        </w:rPr>
      </w:pPr>
    </w:p>
    <w:tbl>
      <w:tblPr>
        <w:tblStyle w:val="337"/>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0BBE8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154">
            <w:pPr>
              <w:bidi/>
              <w:spacing w:after="0" w:line="240" w:lineRule="auto"/>
              <w:rPr>
                <w:b/>
                <w:color w:val="FFFFFF"/>
              </w:rPr>
            </w:pPr>
            <w:r>
              <w:rPr>
                <w:b/>
                <w:color w:val="FFFFFF"/>
                <w:rtl/>
              </w:rPr>
              <w:t>أولاً: بيانات الوظيفة</w:t>
            </w:r>
          </w:p>
        </w:tc>
      </w:tr>
      <w:tr w14:paraId="436B4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15B">
            <w:pPr>
              <w:bidi/>
              <w:spacing w:after="0" w:line="240" w:lineRule="auto"/>
              <w:rPr>
                <w:b/>
                <w:sz w:val="20"/>
                <w:szCs w:val="20"/>
              </w:rPr>
            </w:pPr>
            <w:r>
              <w:rPr>
                <w:b/>
                <w:sz w:val="20"/>
                <w:szCs w:val="20"/>
                <w:rtl/>
              </w:rPr>
              <w:t>المسمى الوظيفي</w:t>
            </w:r>
          </w:p>
        </w:tc>
        <w:tc>
          <w:tcPr>
            <w:gridSpan w:val="2"/>
            <w:vAlign w:val="center"/>
          </w:tcPr>
          <w:p w14:paraId="0000015D">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15F">
            <w:pPr>
              <w:bidi/>
              <w:spacing w:after="0" w:line="240" w:lineRule="auto"/>
              <w:rPr>
                <w:b/>
                <w:sz w:val="20"/>
                <w:szCs w:val="20"/>
              </w:rPr>
            </w:pPr>
            <w:r>
              <w:rPr>
                <w:b/>
                <w:sz w:val="20"/>
                <w:szCs w:val="20"/>
                <w:rtl/>
              </w:rPr>
              <w:t>رقم الوظيفة</w:t>
            </w:r>
          </w:p>
        </w:tc>
        <w:tc>
          <w:tcPr>
            <w:gridSpan w:val="2"/>
            <w:vAlign w:val="center"/>
          </w:tcPr>
          <w:p w14:paraId="00000160">
            <w:pPr>
              <w:bidi/>
              <w:spacing w:after="0" w:line="240" w:lineRule="auto"/>
              <w:rPr>
                <w:b/>
                <w:sz w:val="20"/>
                <w:szCs w:val="20"/>
              </w:rPr>
            </w:pPr>
            <w:r>
              <w:rPr>
                <w:b/>
                <w:sz w:val="20"/>
                <w:szCs w:val="20"/>
                <w:rtl w:val="0"/>
              </w:rPr>
              <w:t>---</w:t>
            </w:r>
          </w:p>
        </w:tc>
      </w:tr>
      <w:tr w14:paraId="35CAF5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162">
            <w:pPr>
              <w:bidi/>
              <w:spacing w:after="0" w:line="240" w:lineRule="auto"/>
              <w:rPr>
                <w:b/>
                <w:sz w:val="20"/>
                <w:szCs w:val="20"/>
              </w:rPr>
            </w:pPr>
            <w:r>
              <w:rPr>
                <w:b/>
                <w:sz w:val="20"/>
                <w:szCs w:val="20"/>
                <w:rtl/>
              </w:rPr>
              <w:t>الفئة الوظيفية</w:t>
            </w:r>
          </w:p>
        </w:tc>
        <w:tc>
          <w:tcPr>
            <w:gridSpan w:val="2"/>
            <w:vAlign w:val="center"/>
          </w:tcPr>
          <w:p w14:paraId="00000164">
            <w:pPr>
              <w:bidi/>
              <w:spacing w:after="0" w:line="240" w:lineRule="auto"/>
              <w:rPr>
                <w:b/>
                <w:color w:val="D9D9D9"/>
                <w:sz w:val="20"/>
                <w:szCs w:val="20"/>
              </w:rPr>
            </w:pPr>
            <w:r>
              <w:rPr>
                <w:b/>
                <w:sz w:val="20"/>
                <w:szCs w:val="20"/>
                <w:rtl/>
              </w:rPr>
              <w:t>قيادية - إشرافية</w:t>
            </w:r>
          </w:p>
        </w:tc>
        <w:tc>
          <w:tcPr>
            <w:shd w:val="clear" w:color="auto" w:fill="D9D9D9"/>
            <w:vAlign w:val="center"/>
          </w:tcPr>
          <w:p w14:paraId="00000166">
            <w:pPr>
              <w:bidi/>
              <w:spacing w:after="0" w:line="240" w:lineRule="auto"/>
              <w:rPr>
                <w:b/>
                <w:sz w:val="20"/>
                <w:szCs w:val="20"/>
              </w:rPr>
            </w:pPr>
            <w:r>
              <w:rPr>
                <w:b/>
                <w:sz w:val="20"/>
                <w:szCs w:val="20"/>
                <w:rtl/>
              </w:rPr>
              <w:t>الإدارة</w:t>
            </w:r>
          </w:p>
        </w:tc>
        <w:tc>
          <w:tcPr>
            <w:gridSpan w:val="2"/>
            <w:vAlign w:val="center"/>
          </w:tcPr>
          <w:p w14:paraId="00000167">
            <w:pPr>
              <w:bidi/>
              <w:spacing w:after="0" w:line="240" w:lineRule="auto"/>
              <w:rPr>
                <w:b/>
                <w:sz w:val="20"/>
                <w:szCs w:val="20"/>
              </w:rPr>
            </w:pPr>
            <w:r>
              <w:rPr>
                <w:b/>
                <w:sz w:val="20"/>
                <w:szCs w:val="20"/>
                <w:rtl/>
              </w:rPr>
              <w:t>إدارة التطوع</w:t>
            </w:r>
          </w:p>
        </w:tc>
      </w:tr>
      <w:tr w14:paraId="41BCA6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169">
            <w:pPr>
              <w:bidi/>
              <w:spacing w:after="0" w:line="240" w:lineRule="auto"/>
              <w:rPr>
                <w:b/>
                <w:sz w:val="20"/>
                <w:szCs w:val="20"/>
              </w:rPr>
            </w:pPr>
            <w:r>
              <w:rPr>
                <w:b/>
                <w:sz w:val="20"/>
                <w:szCs w:val="20"/>
                <w:rtl/>
              </w:rPr>
              <w:t>المدير المباشر</w:t>
            </w:r>
          </w:p>
        </w:tc>
        <w:tc>
          <w:tcPr>
            <w:gridSpan w:val="2"/>
            <w:vAlign w:val="center"/>
          </w:tcPr>
          <w:p w14:paraId="0000016B">
            <w:pPr>
              <w:bidi/>
              <w:spacing w:after="0" w:line="240" w:lineRule="auto"/>
              <w:rPr>
                <w:b/>
                <w:sz w:val="20"/>
                <w:szCs w:val="20"/>
              </w:rPr>
            </w:pPr>
            <w:r>
              <w:rPr>
                <w:b/>
                <w:sz w:val="20"/>
                <w:szCs w:val="20"/>
                <w:rtl/>
              </w:rPr>
              <w:t>المدير التنفيذي</w:t>
            </w:r>
          </w:p>
        </w:tc>
        <w:tc>
          <w:tcPr>
            <w:shd w:val="clear" w:color="auto" w:fill="D9D9D9"/>
            <w:vAlign w:val="center"/>
          </w:tcPr>
          <w:p w14:paraId="0000016D">
            <w:pPr>
              <w:bidi/>
              <w:spacing w:after="0" w:line="240" w:lineRule="auto"/>
              <w:rPr>
                <w:b/>
                <w:sz w:val="20"/>
                <w:szCs w:val="20"/>
              </w:rPr>
            </w:pPr>
            <w:r>
              <w:rPr>
                <w:b/>
                <w:sz w:val="20"/>
                <w:szCs w:val="20"/>
                <w:rtl/>
              </w:rPr>
              <w:t>المرؤوسين</w:t>
            </w:r>
          </w:p>
        </w:tc>
        <w:tc>
          <w:tcPr>
            <w:gridSpan w:val="2"/>
            <w:vAlign w:val="center"/>
          </w:tcPr>
          <w:p w14:paraId="0000016E">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6"/>
                <w:szCs w:val="16"/>
              </w:rPr>
            </w:pPr>
            <w:r>
              <w:rPr>
                <w:b/>
                <w:color w:val="000000"/>
                <w:sz w:val="16"/>
                <w:szCs w:val="16"/>
                <w:rtl/>
              </w:rPr>
              <w:t xml:space="preserve">أخصائي الاستقطاب والتسكين </w:t>
            </w:r>
          </w:p>
          <w:p w14:paraId="0000016F">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6"/>
                <w:szCs w:val="16"/>
              </w:rPr>
            </w:pPr>
            <w:r>
              <w:rPr>
                <w:b/>
                <w:color w:val="000000"/>
                <w:sz w:val="16"/>
                <w:szCs w:val="16"/>
                <w:rtl/>
              </w:rPr>
              <w:t>أخصائي تصميم الفرص التطوعية</w:t>
            </w:r>
          </w:p>
          <w:p w14:paraId="00000170">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16"/>
                <w:szCs w:val="16"/>
                <w:rtl/>
              </w:rPr>
              <w:t>أخصائي توثيق وقياس الأثر</w:t>
            </w:r>
          </w:p>
          <w:p w14:paraId="00000171">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16"/>
                <w:szCs w:val="16"/>
                <w:rtl/>
              </w:rPr>
              <w:t>مسؤول الفرق التطوعية</w:t>
            </w:r>
          </w:p>
        </w:tc>
      </w:tr>
      <w:tr w14:paraId="5350D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173">
            <w:pPr>
              <w:bidi/>
              <w:spacing w:after="0" w:line="240" w:lineRule="auto"/>
              <w:rPr>
                <w:b/>
                <w:sz w:val="20"/>
                <w:szCs w:val="20"/>
              </w:rPr>
            </w:pPr>
            <w:r>
              <w:rPr>
                <w:b/>
                <w:sz w:val="20"/>
                <w:szCs w:val="20"/>
                <w:rtl/>
              </w:rPr>
              <w:t>الغرض من الوظيفة</w:t>
            </w:r>
          </w:p>
        </w:tc>
        <w:tc>
          <w:tcPr>
            <w:gridSpan w:val="5"/>
            <w:vAlign w:val="center"/>
          </w:tcPr>
          <w:p w14:paraId="00000175">
            <w:pPr>
              <w:bidi/>
              <w:rPr>
                <w:sz w:val="20"/>
                <w:szCs w:val="20"/>
              </w:rPr>
            </w:pPr>
            <w:r>
              <w:rPr>
                <w:sz w:val="18"/>
                <w:szCs w:val="18"/>
                <w:rtl/>
              </w:rPr>
              <w:t>قيادة وتطوير وحدة العمل التطوعي لتحقيق أهداف المنظمة من خلال الإشراف على تخطيط، تصميم، استقطاب، تسكين، توجيه، إشراف،  توثيق، وقياس أثر الأنشطة التطوعية، وضمان استدامة العمل التطوعي وتكامله مع أهداف المنظمة الاستراتيجية</w:t>
            </w:r>
          </w:p>
        </w:tc>
      </w:tr>
      <w:tr w14:paraId="66618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17A">
            <w:pPr>
              <w:bidi/>
              <w:spacing w:after="0" w:line="240" w:lineRule="auto"/>
              <w:rPr>
                <w:b/>
                <w:color w:val="FFFFFF"/>
              </w:rPr>
            </w:pPr>
            <w:r>
              <w:rPr>
                <w:b/>
                <w:color w:val="FFFFFF"/>
                <w:rtl/>
              </w:rPr>
              <w:t>ثانياً: المهام والصلاحيات:</w:t>
            </w:r>
          </w:p>
        </w:tc>
      </w:tr>
      <w:tr w14:paraId="56D06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181">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183">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الخطة التشغيلية السنوية لوحدة العمل التطوعي بما يتكامل مع خطة المنظمة الاستراتيجية.</w:t>
            </w:r>
          </w:p>
          <w:p w14:paraId="00000184">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وضع سياسات وإجراءات العمل التطوعي لضمان الالتزام بمعايير الحوكمة (مثل معيار إدامة).</w:t>
            </w:r>
          </w:p>
          <w:p w14:paraId="00000185">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تنفيذ خطط استقطاب وتسكين المتطوعين، وتقديم الدعم اللازم لفريق العمل لتحقيق الأهداف.</w:t>
            </w:r>
          </w:p>
          <w:p w14:paraId="00000186">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فريق الوحدة (الأخصائيين) من خلال تحديد المهام ومتابعة أدائهم بشكل منتظم.</w:t>
            </w:r>
          </w:p>
          <w:p w14:paraId="00000187">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لتحديد احتياجات المشاريع من المتطوعين وضمان تلبيتها.</w:t>
            </w:r>
          </w:p>
          <w:p w14:paraId="00000188">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واعتماد تقارير الأداء التي يقدمها الأخصائيون قبل رفعها للإدارة العليا.</w:t>
            </w:r>
          </w:p>
          <w:p w14:paraId="00000189">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ومراقبة ميزانية الوحدة وضمان الاستخدام الأمثل للموارد المالية.</w:t>
            </w:r>
          </w:p>
          <w:p w14:paraId="0000018A">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خطط لتحفيز المتطوعين وزيادة مشاركتهم في الأنشطة التطوعية.</w:t>
            </w:r>
          </w:p>
          <w:p w14:paraId="0000018B">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تمثيل المنظمة في الفعاليات والمؤتمرات المتعلقة بالعمل التطوعي لتعزيز الشراكات وبناء شبكة علاقات.</w:t>
            </w:r>
          </w:p>
          <w:p w14:paraId="0000018C">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تصميم وترويج الفرص التطوعية بما يضمن جاذبيتها وملاءمتها لاحتياجات المنظمة.</w:t>
            </w:r>
          </w:p>
          <w:p w14:paraId="0000018D">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تنفيذ عمليات التوثيق وقياس الأثر لضمان دقة البيانات وتحليل النتائج.</w:t>
            </w:r>
          </w:p>
          <w:p w14:paraId="0000018E">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تقارير شاملة عن أداء الوحدة وأثر الأنشطة التطوعية ورفعها إلى الإدارة العليا.</w:t>
            </w:r>
          </w:p>
          <w:p w14:paraId="0000018F">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وتطوير مبادرات جديدة لتعزيز دور العمل التطوعي في تحقيق رؤية المنظمة.</w:t>
            </w:r>
          </w:p>
          <w:p w14:paraId="00000190">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تنظيم برامج تدريبية لتطوير مهارات المتطوعين وأعضاء الوحدة.</w:t>
            </w:r>
          </w:p>
          <w:p w14:paraId="00000191">
            <w:pPr>
              <w:keepNext w:val="0"/>
              <w:keepLines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الفني وحل المشكلات التي تواجه فريق الوحدة أو المتطوعين أثناء تنفيذ الأنشطة.</w:t>
            </w:r>
          </w:p>
        </w:tc>
      </w:tr>
      <w:tr w14:paraId="170B6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196">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198">
            <w:pPr>
              <w:keepNext w:val="0"/>
              <w:keepLines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الكامل على فريق العمل في الوحدة.</w:t>
            </w:r>
          </w:p>
          <w:p w14:paraId="00000199">
            <w:pPr>
              <w:keepNext w:val="0"/>
              <w:keepLines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الموافقة على خطط العمل والأنشطة التطوعية.</w:t>
            </w:r>
          </w:p>
          <w:p w14:paraId="0000019A">
            <w:pPr>
              <w:keepNext w:val="0"/>
              <w:keepLines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ميزانية الوحدة والموافقة على المصروفات المتعلقة بالأنشطة التطوعية.</w:t>
            </w:r>
          </w:p>
        </w:tc>
      </w:tr>
      <w:tr w14:paraId="5A583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9F">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1A0">
            <w:pPr>
              <w:bidi/>
              <w:spacing w:after="0" w:line="240" w:lineRule="auto"/>
              <w:rPr>
                <w:b/>
                <w:color w:val="FFFFFF"/>
              </w:rPr>
            </w:pPr>
            <w:r>
              <w:rPr>
                <w:b/>
                <w:color w:val="FFFFFF"/>
                <w:rtl/>
              </w:rPr>
              <w:t>ثالثاً: المواصفات المطلوبة لشاغل الوظيفة:</w:t>
            </w:r>
          </w:p>
        </w:tc>
      </w:tr>
      <w:tr w14:paraId="5B7158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1A6">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1A7">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1A8">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درجة البكالوريوس في إدارة الأعمال، الموارد البشرية، أو مجال ذي صلة (يفضل ماجستير).</w:t>
            </w:r>
          </w:p>
          <w:p w14:paraId="000001A9">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خبرة تتراوح ما بين الثلاث  إلى الخمس سنوات في إدارة العمل التطوعي</w:t>
            </w:r>
          </w:p>
        </w:tc>
      </w:tr>
      <w:tr w14:paraId="2F7E3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1A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1AF">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1B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مهارات القيادة والتوجيه.</w:t>
            </w:r>
          </w:p>
          <w:p w14:paraId="000001B1">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القدرة على التخطيط الاستراتيجي وإدارة الوقت.</w:t>
            </w:r>
          </w:p>
          <w:p w14:paraId="000001B2">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مهارات التواصل وبناء العلاقات مع الجهات الداخلية والخارجية.</w:t>
            </w:r>
          </w:p>
          <w:p w14:paraId="000001B3">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الإلمام بمعايير العمل التطوعي مثل معيار إدامة.</w:t>
            </w:r>
          </w:p>
        </w:tc>
      </w:tr>
      <w:tr w14:paraId="3D73A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1B8">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7D2B23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BF">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1C0">
            <w:pPr>
              <w:bidi/>
              <w:spacing w:after="0" w:line="240" w:lineRule="auto"/>
              <w:rPr>
                <w:b/>
                <w:color w:val="FFFFFF"/>
                <w:sz w:val="20"/>
                <w:szCs w:val="20"/>
              </w:rPr>
            </w:pPr>
            <w:r>
              <w:rPr>
                <w:b/>
                <w:color w:val="FFFFFF"/>
                <w:sz w:val="20"/>
                <w:szCs w:val="20"/>
                <w:rtl/>
              </w:rPr>
              <w:t>رابعاً: معايير أداء الوظيفة:</w:t>
            </w:r>
          </w:p>
        </w:tc>
      </w:tr>
      <w:tr w14:paraId="2DE66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1C6">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1C7">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1C8">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نسبة تحقيق أهداف الخطة التشغيلية للوحدة.</w:t>
            </w:r>
          </w:p>
          <w:p w14:paraId="000001C9">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مستوى رضا المتطوعين عن الأنشطة التطوعية.</w:t>
            </w:r>
          </w:p>
          <w:p w14:paraId="000001CA">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معدل التكامل بين أنشطة الوحدة والأهداف العامة للمنظمة.</w:t>
            </w:r>
          </w:p>
          <w:p w14:paraId="000001CB">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نسبة جودة التقارير والنتائج التي تم قياس أثرها.</w:t>
            </w:r>
          </w:p>
        </w:tc>
      </w:tr>
      <w:tr w14:paraId="01326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D0">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1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1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1DDE6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D7">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1D8">
            <w:pPr>
              <w:bidi/>
              <w:spacing w:after="0" w:line="240" w:lineRule="auto"/>
              <w:rPr>
                <w:b/>
                <w:color w:val="FFFFFF"/>
                <w:sz w:val="20"/>
                <w:szCs w:val="20"/>
              </w:rPr>
            </w:pPr>
            <w:r>
              <w:rPr>
                <w:b/>
                <w:color w:val="FFFFFF"/>
                <w:sz w:val="20"/>
                <w:szCs w:val="20"/>
                <w:rtl/>
              </w:rPr>
              <w:t>اعتماد بطاقة الوصف</w:t>
            </w:r>
          </w:p>
        </w:tc>
      </w:tr>
      <w:tr w14:paraId="6D8E5A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DE">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1DF">
            <w:pPr>
              <w:bidi/>
              <w:spacing w:after="0" w:line="240" w:lineRule="auto"/>
              <w:rPr>
                <w:sz w:val="20"/>
                <w:szCs w:val="20"/>
              </w:rPr>
            </w:pPr>
            <w:r>
              <w:rPr>
                <w:sz w:val="20"/>
                <w:szCs w:val="20"/>
                <w:rtl/>
              </w:rPr>
              <w:t>إعداد</w:t>
            </w:r>
          </w:p>
        </w:tc>
        <w:tc>
          <w:tcPr>
            <w:gridSpan w:val="3"/>
            <w:shd w:val="clear" w:color="auto" w:fill="D9D9D9"/>
            <w:vAlign w:val="center"/>
          </w:tcPr>
          <w:p w14:paraId="000001E1">
            <w:pPr>
              <w:bidi/>
              <w:spacing w:after="0" w:line="240" w:lineRule="auto"/>
              <w:rPr>
                <w:sz w:val="20"/>
                <w:szCs w:val="20"/>
              </w:rPr>
            </w:pPr>
            <w:r>
              <w:rPr>
                <w:sz w:val="20"/>
                <w:szCs w:val="20"/>
                <w:rtl/>
              </w:rPr>
              <w:t>مراجعة</w:t>
            </w:r>
          </w:p>
        </w:tc>
        <w:tc>
          <w:tcPr>
            <w:shd w:val="clear" w:color="auto" w:fill="D9D9D9"/>
            <w:vAlign w:val="center"/>
          </w:tcPr>
          <w:p w14:paraId="000001E4">
            <w:pPr>
              <w:bidi/>
              <w:spacing w:after="0" w:line="240" w:lineRule="auto"/>
              <w:rPr>
                <w:sz w:val="20"/>
                <w:szCs w:val="20"/>
              </w:rPr>
            </w:pPr>
            <w:r>
              <w:rPr>
                <w:sz w:val="20"/>
                <w:szCs w:val="20"/>
                <w:rtl/>
              </w:rPr>
              <w:t>اعتماد</w:t>
            </w:r>
          </w:p>
        </w:tc>
      </w:tr>
      <w:tr w14:paraId="45CCE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1E5">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1E6">
            <w:pPr>
              <w:bidi/>
              <w:rPr>
                <w:b/>
                <w:sz w:val="20"/>
                <w:szCs w:val="20"/>
              </w:rPr>
            </w:pPr>
          </w:p>
        </w:tc>
        <w:tc>
          <w:tcPr>
            <w:gridSpan w:val="3"/>
          </w:tcPr>
          <w:p w14:paraId="000001E8">
            <w:pPr>
              <w:bidi/>
              <w:rPr>
                <w:b/>
                <w:color w:val="BFBFBF"/>
                <w:sz w:val="20"/>
                <w:szCs w:val="20"/>
              </w:rPr>
            </w:pPr>
          </w:p>
        </w:tc>
        <w:tc>
          <w:tcPr>
            <w:vAlign w:val="center"/>
          </w:tcPr>
          <w:p w14:paraId="000001EB">
            <w:pPr>
              <w:bidi/>
              <w:spacing w:after="0" w:line="240" w:lineRule="auto"/>
              <w:rPr>
                <w:b/>
                <w:color w:val="BFBFBF"/>
                <w:sz w:val="20"/>
                <w:szCs w:val="20"/>
              </w:rPr>
            </w:pPr>
          </w:p>
        </w:tc>
      </w:tr>
    </w:tbl>
    <w:p w14:paraId="000001EC">
      <w:pPr>
        <w:bidi/>
        <w:spacing w:after="0"/>
        <w:rPr>
          <w:color w:val="000000"/>
        </w:rPr>
      </w:pPr>
    </w:p>
    <w:p w14:paraId="000001ED">
      <w:pPr>
        <w:rPr>
          <w:color w:val="000000"/>
        </w:rPr>
      </w:pPr>
      <w:r>
        <w:br w:type="page"/>
      </w:r>
    </w:p>
    <w:tbl>
      <w:tblPr>
        <w:tblStyle w:val="338"/>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35B4B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1EE">
            <w:pPr>
              <w:bidi/>
              <w:spacing w:after="0" w:line="240" w:lineRule="auto"/>
              <w:rPr>
                <w:b/>
                <w:color w:val="FFFFFF"/>
              </w:rPr>
            </w:pPr>
            <w:bookmarkStart w:id="6" w:name="_heading=h.2et92p0" w:colFirst="0" w:colLast="0"/>
            <w:bookmarkEnd w:id="6"/>
            <w:r>
              <w:rPr>
                <w:b/>
                <w:color w:val="FFFFFF"/>
                <w:rtl/>
              </w:rPr>
              <w:t>أولاً: بيانات الوظيفة</w:t>
            </w:r>
          </w:p>
        </w:tc>
      </w:tr>
      <w:tr w14:paraId="2BF82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1F5">
            <w:pPr>
              <w:bidi/>
              <w:spacing w:after="0" w:line="240" w:lineRule="auto"/>
              <w:rPr>
                <w:b/>
                <w:sz w:val="20"/>
                <w:szCs w:val="20"/>
              </w:rPr>
            </w:pPr>
            <w:r>
              <w:rPr>
                <w:b/>
                <w:sz w:val="20"/>
                <w:szCs w:val="20"/>
                <w:rtl/>
              </w:rPr>
              <w:t>المسمى الوظيفي</w:t>
            </w:r>
          </w:p>
        </w:tc>
        <w:tc>
          <w:tcPr>
            <w:gridSpan w:val="2"/>
            <w:vAlign w:val="center"/>
          </w:tcPr>
          <w:p w14:paraId="000001F7">
            <w:pPr>
              <w:bidi/>
              <w:spacing w:after="0" w:line="240" w:lineRule="auto"/>
              <w:rPr>
                <w:b/>
                <w:sz w:val="20"/>
                <w:szCs w:val="20"/>
              </w:rPr>
            </w:pPr>
            <w:r>
              <w:rPr>
                <w:b/>
                <w:sz w:val="20"/>
                <w:szCs w:val="20"/>
                <w:rtl/>
              </w:rPr>
              <w:t>أخصائي تصميم الفرص التطوعية</w:t>
            </w:r>
          </w:p>
        </w:tc>
        <w:tc>
          <w:tcPr>
            <w:shd w:val="clear" w:color="auto" w:fill="D9D9D9"/>
            <w:vAlign w:val="center"/>
          </w:tcPr>
          <w:p w14:paraId="000001F9">
            <w:pPr>
              <w:bidi/>
              <w:spacing w:after="0" w:line="240" w:lineRule="auto"/>
              <w:rPr>
                <w:b/>
                <w:sz w:val="20"/>
                <w:szCs w:val="20"/>
              </w:rPr>
            </w:pPr>
            <w:r>
              <w:rPr>
                <w:b/>
                <w:sz w:val="20"/>
                <w:szCs w:val="20"/>
                <w:rtl/>
              </w:rPr>
              <w:t>رقم الوظيفة</w:t>
            </w:r>
          </w:p>
        </w:tc>
        <w:tc>
          <w:tcPr>
            <w:gridSpan w:val="2"/>
            <w:vAlign w:val="center"/>
          </w:tcPr>
          <w:p w14:paraId="000001FA">
            <w:pPr>
              <w:bidi/>
              <w:spacing w:after="0" w:line="240" w:lineRule="auto"/>
              <w:rPr>
                <w:b/>
                <w:sz w:val="20"/>
                <w:szCs w:val="20"/>
              </w:rPr>
            </w:pPr>
            <w:r>
              <w:rPr>
                <w:b/>
                <w:sz w:val="20"/>
                <w:szCs w:val="20"/>
                <w:rtl w:val="0"/>
              </w:rPr>
              <w:t>---</w:t>
            </w:r>
          </w:p>
        </w:tc>
      </w:tr>
      <w:tr w14:paraId="483C81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1FC">
            <w:pPr>
              <w:bidi/>
              <w:spacing w:after="0" w:line="240" w:lineRule="auto"/>
              <w:rPr>
                <w:b/>
                <w:sz w:val="20"/>
                <w:szCs w:val="20"/>
              </w:rPr>
            </w:pPr>
            <w:r>
              <w:rPr>
                <w:b/>
                <w:sz w:val="20"/>
                <w:szCs w:val="20"/>
                <w:rtl/>
              </w:rPr>
              <w:t>الفئة الوظيفية</w:t>
            </w:r>
          </w:p>
        </w:tc>
        <w:tc>
          <w:tcPr>
            <w:gridSpan w:val="2"/>
            <w:vAlign w:val="center"/>
          </w:tcPr>
          <w:p w14:paraId="000001FE">
            <w:pPr>
              <w:bidi/>
              <w:rPr>
                <w:b/>
                <w:color w:val="000000"/>
                <w:sz w:val="20"/>
                <w:szCs w:val="20"/>
              </w:rPr>
            </w:pPr>
            <w:r>
              <w:rPr>
                <w:b/>
                <w:color w:val="000000"/>
                <w:sz w:val="20"/>
                <w:szCs w:val="20"/>
                <w:rtl/>
              </w:rPr>
              <w:t>تنفيذية - تشغيلية</w:t>
            </w:r>
          </w:p>
        </w:tc>
        <w:tc>
          <w:tcPr>
            <w:shd w:val="clear" w:color="auto" w:fill="D9D9D9"/>
            <w:vAlign w:val="center"/>
          </w:tcPr>
          <w:p w14:paraId="00000200">
            <w:pPr>
              <w:bidi/>
              <w:spacing w:after="0" w:line="240" w:lineRule="auto"/>
              <w:rPr>
                <w:b/>
                <w:sz w:val="20"/>
                <w:szCs w:val="20"/>
              </w:rPr>
            </w:pPr>
            <w:r>
              <w:rPr>
                <w:b/>
                <w:sz w:val="20"/>
                <w:szCs w:val="20"/>
                <w:rtl/>
              </w:rPr>
              <w:t>الإدارة</w:t>
            </w:r>
          </w:p>
        </w:tc>
        <w:tc>
          <w:tcPr>
            <w:gridSpan w:val="2"/>
            <w:vAlign w:val="center"/>
          </w:tcPr>
          <w:p w14:paraId="00000201">
            <w:pPr>
              <w:bidi/>
              <w:spacing w:after="0" w:line="240" w:lineRule="auto"/>
              <w:rPr>
                <w:b/>
                <w:sz w:val="20"/>
                <w:szCs w:val="20"/>
              </w:rPr>
            </w:pPr>
            <w:r>
              <w:rPr>
                <w:b/>
                <w:sz w:val="20"/>
                <w:szCs w:val="20"/>
                <w:rtl/>
              </w:rPr>
              <w:t>إدارة التطوع</w:t>
            </w:r>
          </w:p>
        </w:tc>
      </w:tr>
      <w:tr w14:paraId="243B4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203">
            <w:pPr>
              <w:bidi/>
              <w:spacing w:after="0" w:line="240" w:lineRule="auto"/>
              <w:rPr>
                <w:b/>
                <w:sz w:val="20"/>
                <w:szCs w:val="20"/>
              </w:rPr>
            </w:pPr>
            <w:r>
              <w:rPr>
                <w:b/>
                <w:sz w:val="20"/>
                <w:szCs w:val="20"/>
                <w:rtl/>
              </w:rPr>
              <w:t>المدير المباشر</w:t>
            </w:r>
          </w:p>
        </w:tc>
        <w:tc>
          <w:tcPr>
            <w:gridSpan w:val="2"/>
            <w:vAlign w:val="center"/>
          </w:tcPr>
          <w:p w14:paraId="00000205">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207">
            <w:pPr>
              <w:bidi/>
              <w:spacing w:after="0" w:line="240" w:lineRule="auto"/>
              <w:rPr>
                <w:b/>
                <w:sz w:val="20"/>
                <w:szCs w:val="20"/>
              </w:rPr>
            </w:pPr>
            <w:r>
              <w:rPr>
                <w:b/>
                <w:sz w:val="20"/>
                <w:szCs w:val="20"/>
                <w:rtl/>
              </w:rPr>
              <w:t>المرؤوسين</w:t>
            </w:r>
          </w:p>
        </w:tc>
        <w:tc>
          <w:tcPr>
            <w:gridSpan w:val="2"/>
            <w:vAlign w:val="center"/>
          </w:tcPr>
          <w:p w14:paraId="00000208">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يوجد</w:t>
            </w:r>
          </w:p>
        </w:tc>
      </w:tr>
      <w:tr w14:paraId="7DFF36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20A">
            <w:pPr>
              <w:bidi/>
              <w:spacing w:after="0" w:line="240" w:lineRule="auto"/>
              <w:rPr>
                <w:b/>
                <w:sz w:val="20"/>
                <w:szCs w:val="20"/>
              </w:rPr>
            </w:pPr>
            <w:r>
              <w:rPr>
                <w:b/>
                <w:sz w:val="20"/>
                <w:szCs w:val="20"/>
                <w:rtl/>
              </w:rPr>
              <w:t>الغرض من الوظيفة</w:t>
            </w:r>
          </w:p>
        </w:tc>
        <w:tc>
          <w:tcPr>
            <w:gridSpan w:val="5"/>
            <w:vAlign w:val="center"/>
          </w:tcPr>
          <w:p w14:paraId="0000020C">
            <w:pPr>
              <w:bidi/>
              <w:rPr>
                <w:sz w:val="20"/>
                <w:szCs w:val="20"/>
              </w:rPr>
            </w:pPr>
            <w:r>
              <w:rPr>
                <w:sz w:val="20"/>
                <w:szCs w:val="20"/>
                <w:rtl/>
              </w:rPr>
              <w:t>تصميم فرص تطوعية مبتكرة تلبي احتياجات المنظمة وتروج لها لضمان جذب متطوعين مؤهلين ومتحمسين.</w:t>
            </w:r>
          </w:p>
        </w:tc>
      </w:tr>
      <w:tr w14:paraId="56E2D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211">
            <w:pPr>
              <w:bidi/>
              <w:spacing w:after="0" w:line="240" w:lineRule="auto"/>
              <w:rPr>
                <w:b/>
                <w:color w:val="FFFFFF"/>
              </w:rPr>
            </w:pPr>
            <w:r>
              <w:rPr>
                <w:b/>
                <w:color w:val="FFFFFF"/>
                <w:rtl/>
              </w:rPr>
              <w:t>ثانياً: المهام والصلاحيات:</w:t>
            </w:r>
          </w:p>
        </w:tc>
      </w:tr>
      <w:tr w14:paraId="0D0EF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218">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21A">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فرص تطوعية تتوافق مع احتياجات المنظمة ومشاريعها المجتمعية.</w:t>
            </w:r>
          </w:p>
          <w:p w14:paraId="0000021B">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وصف دقيق لكل فرصة تطوعية، يتضمن: الأدوار المطلوبة. المدة الزمنية. المهارات والخبرات اللازمة.</w:t>
            </w:r>
          </w:p>
          <w:p w14:paraId="0000021C">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مدير الوحدة والإدارات الأخرى لتحديد نوعية الفرص التطوعية المطلوبة.</w:t>
            </w:r>
          </w:p>
          <w:p w14:paraId="0000021D">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محتوى مرئي ومكتوب جذاب للترويج للفرص التطوعية بالتنسيق مع وحدة الإعلام في الجهة</w:t>
            </w:r>
          </w:p>
          <w:p w14:paraId="0000021E">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حملات ترويجية للفرص التطوعية على وسائل التواصل الاجتماعي والمنصات التطوعية. بالتنسيق مع وحدة الإعلام في الجهة</w:t>
            </w:r>
          </w:p>
          <w:p w14:paraId="0000021F">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قياس تفاعل الجمهور مع الفرص التطوعية وتحليل بيانات التفاعل لتحسين الحملات المستقبلية.</w:t>
            </w:r>
          </w:p>
          <w:p w14:paraId="00000220">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إنشاء قنوات اتصال مع الجامعات والمدارس والشركات لتعزيز مشاركة المتطوعين في الفرص المتاحة.</w:t>
            </w:r>
          </w:p>
          <w:p w14:paraId="00000221">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مقترحات لتصميم فرص تطوعية مبتكرة تتناسب مع احتياجات المتطوعين المختلفة (مثل فرص التطوع عن بُعد).</w:t>
            </w:r>
          </w:p>
          <w:p w14:paraId="00000222">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الفرص التطوعية بشكل دوري وتعديلها بناءً على احتياجات المنظمة.</w:t>
            </w:r>
          </w:p>
          <w:p w14:paraId="00000223">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أخصائي الاستقطاب لضمان توافق المتطوعين المستقطبين مع متطلبات الفرص.</w:t>
            </w:r>
          </w:p>
          <w:p w14:paraId="00000224">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أدوات تسويقية مبتكرة (مثل مقاطع فيديو أو إنفوجرافيك) بالتنسيق مع وحدة الإعلام في الجهة لزيادة جاذبية الفرص التطوعية.</w:t>
            </w:r>
          </w:p>
          <w:p w14:paraId="00000225">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عدد الفرص المطروحة ونسبة التفاعل معها.</w:t>
            </w:r>
          </w:p>
          <w:p w14:paraId="00000226">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مراقبة الاتجاهات الحديثة في العمل التطوعي واقتراح فرص جديدة تتماشى مع هذه الاتجاهات.</w:t>
            </w:r>
          </w:p>
          <w:p w14:paraId="00000227">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صورة المنظمة كوجهة جاذبة للمتطوعين من خلال تصميم فرص ذات قيمة مجتمعية واضحة.</w:t>
            </w:r>
          </w:p>
          <w:p w14:paraId="00000228">
            <w:pPr>
              <w:keepNext w:val="0"/>
              <w:keepLines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آراء المتطوعين والمستفيدين من الفرص التطوعية والعمل على تحسين تجربة التطوع.</w:t>
            </w:r>
          </w:p>
        </w:tc>
      </w:tr>
      <w:tr w14:paraId="7C9E2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22D">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22F">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sz w:val="18"/>
                <w:szCs w:val="18"/>
              </w:rPr>
            </w:pPr>
            <w:r>
              <w:rPr>
                <w:color w:val="000000"/>
                <w:sz w:val="18"/>
                <w:szCs w:val="18"/>
                <w:rtl/>
              </w:rPr>
              <w:t>اقتراح استراتيجيات ترويج جديدة للفرص التطوعية.</w:t>
            </w:r>
          </w:p>
        </w:tc>
      </w:tr>
      <w:tr w14:paraId="024CC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34">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235">
            <w:pPr>
              <w:bidi/>
              <w:spacing w:after="0" w:line="240" w:lineRule="auto"/>
              <w:rPr>
                <w:b/>
                <w:color w:val="FFFFFF"/>
              </w:rPr>
            </w:pPr>
            <w:r>
              <w:rPr>
                <w:b/>
                <w:color w:val="FFFFFF"/>
                <w:rtl/>
              </w:rPr>
              <w:t>ثالثاً: المواصفات المطلوبة لشاغل الوظيفة:</w:t>
            </w:r>
          </w:p>
        </w:tc>
      </w:tr>
      <w:tr w14:paraId="46D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23B">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23C">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23D">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الإعلام، العلاقات العامة، أو التسويق.</w:t>
            </w:r>
          </w:p>
          <w:p w14:paraId="0000023E">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سنتين في العمل التطوعي أو تصميم الحملات الترويجية.</w:t>
            </w:r>
          </w:p>
        </w:tc>
      </w:tr>
      <w:tr w14:paraId="3E91C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24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244">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245">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الإبداع وتصميم المحتوى.</w:t>
            </w:r>
          </w:p>
          <w:p w14:paraId="00000246">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استخدام أدوات التواصل الاجتماعي بشكل احترافي.</w:t>
            </w:r>
          </w:p>
          <w:p w14:paraId="00000247">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مهارات الكتابة وصياغة النصوص التسويقية.</w:t>
            </w:r>
          </w:p>
        </w:tc>
      </w:tr>
      <w:tr w14:paraId="30753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24C">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2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2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6FFC5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5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254">
            <w:pPr>
              <w:bidi/>
              <w:spacing w:after="0" w:line="240" w:lineRule="auto"/>
              <w:rPr>
                <w:b/>
                <w:color w:val="FFFFFF"/>
                <w:sz w:val="20"/>
                <w:szCs w:val="20"/>
              </w:rPr>
            </w:pPr>
            <w:r>
              <w:rPr>
                <w:b/>
                <w:color w:val="FFFFFF"/>
                <w:sz w:val="20"/>
                <w:szCs w:val="20"/>
                <w:rtl/>
              </w:rPr>
              <w:t>رابعاً: معايير أداء الوظيفة:</w:t>
            </w:r>
          </w:p>
        </w:tc>
      </w:tr>
      <w:tr w14:paraId="0F642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25A">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25B">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25C">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عدد الفرص التطوعية المصممة والمروّجة شهريًا.</w:t>
            </w:r>
          </w:p>
          <w:p w14:paraId="0000025D">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استجابة المتطوعين للفرص المطروحة.</w:t>
            </w:r>
          </w:p>
          <w:p w14:paraId="0000025E">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نسبة جودة المحتوى الترويجي ومدى تأثيره.</w:t>
            </w:r>
          </w:p>
        </w:tc>
      </w:tr>
      <w:tr w14:paraId="3548C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6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2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A10E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6A">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26B">
            <w:pPr>
              <w:bidi/>
              <w:spacing w:after="0" w:line="240" w:lineRule="auto"/>
              <w:rPr>
                <w:b/>
                <w:color w:val="FFFFFF"/>
                <w:sz w:val="20"/>
                <w:szCs w:val="20"/>
              </w:rPr>
            </w:pPr>
            <w:r>
              <w:rPr>
                <w:b/>
                <w:color w:val="FFFFFF"/>
                <w:sz w:val="20"/>
                <w:szCs w:val="20"/>
                <w:rtl/>
              </w:rPr>
              <w:t>اعتماد بطاقة الوصف</w:t>
            </w:r>
          </w:p>
        </w:tc>
      </w:tr>
      <w:tr w14:paraId="4E315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71">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272">
            <w:pPr>
              <w:bidi/>
              <w:spacing w:after="0" w:line="240" w:lineRule="auto"/>
              <w:rPr>
                <w:sz w:val="20"/>
                <w:szCs w:val="20"/>
              </w:rPr>
            </w:pPr>
            <w:r>
              <w:rPr>
                <w:sz w:val="20"/>
                <w:szCs w:val="20"/>
                <w:rtl/>
              </w:rPr>
              <w:t>إعداد</w:t>
            </w:r>
          </w:p>
        </w:tc>
        <w:tc>
          <w:tcPr>
            <w:gridSpan w:val="3"/>
            <w:shd w:val="clear" w:color="auto" w:fill="D9D9D9"/>
            <w:vAlign w:val="center"/>
          </w:tcPr>
          <w:p w14:paraId="00000274">
            <w:pPr>
              <w:bidi/>
              <w:spacing w:after="0" w:line="240" w:lineRule="auto"/>
              <w:rPr>
                <w:sz w:val="20"/>
                <w:szCs w:val="20"/>
              </w:rPr>
            </w:pPr>
            <w:r>
              <w:rPr>
                <w:sz w:val="20"/>
                <w:szCs w:val="20"/>
                <w:rtl/>
              </w:rPr>
              <w:t>مراجعة</w:t>
            </w:r>
          </w:p>
        </w:tc>
        <w:tc>
          <w:tcPr>
            <w:shd w:val="clear" w:color="auto" w:fill="D9D9D9"/>
            <w:vAlign w:val="center"/>
          </w:tcPr>
          <w:p w14:paraId="00000277">
            <w:pPr>
              <w:bidi/>
              <w:spacing w:after="0" w:line="240" w:lineRule="auto"/>
              <w:rPr>
                <w:sz w:val="20"/>
                <w:szCs w:val="20"/>
              </w:rPr>
            </w:pPr>
            <w:r>
              <w:rPr>
                <w:sz w:val="20"/>
                <w:szCs w:val="20"/>
                <w:rtl/>
              </w:rPr>
              <w:t>اعتماد</w:t>
            </w:r>
          </w:p>
        </w:tc>
      </w:tr>
      <w:tr w14:paraId="6DEAD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78">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279">
            <w:pPr>
              <w:bidi/>
              <w:rPr>
                <w:b/>
                <w:sz w:val="20"/>
                <w:szCs w:val="20"/>
              </w:rPr>
            </w:pPr>
          </w:p>
        </w:tc>
        <w:tc>
          <w:tcPr>
            <w:gridSpan w:val="3"/>
          </w:tcPr>
          <w:p w14:paraId="0000027B">
            <w:pPr>
              <w:bidi/>
              <w:rPr>
                <w:b/>
                <w:color w:val="BFBFBF"/>
                <w:sz w:val="20"/>
                <w:szCs w:val="20"/>
              </w:rPr>
            </w:pPr>
          </w:p>
        </w:tc>
        <w:tc>
          <w:tcPr>
            <w:vAlign w:val="center"/>
          </w:tcPr>
          <w:p w14:paraId="0000027E">
            <w:pPr>
              <w:bidi/>
              <w:spacing w:after="0" w:line="240" w:lineRule="auto"/>
              <w:rPr>
                <w:b/>
                <w:color w:val="BFBFBF"/>
                <w:sz w:val="20"/>
                <w:szCs w:val="20"/>
              </w:rPr>
            </w:pPr>
          </w:p>
        </w:tc>
      </w:tr>
    </w:tbl>
    <w:p w14:paraId="0000027F">
      <w:pPr>
        <w:bidi/>
        <w:spacing w:after="0"/>
        <w:rPr>
          <w:color w:val="000000"/>
        </w:rPr>
      </w:pPr>
    </w:p>
    <w:p w14:paraId="00000280">
      <w:pPr>
        <w:bidi/>
        <w:spacing w:after="0"/>
        <w:rPr>
          <w:color w:val="000000"/>
        </w:rPr>
      </w:pPr>
    </w:p>
    <w:p w14:paraId="00000281">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rPr>
      </w:pPr>
    </w:p>
    <w:p w14:paraId="00000282">
      <w:pPr>
        <w:bidi/>
        <w:rPr>
          <w:b/>
          <w:color w:val="205968"/>
        </w:rPr>
      </w:pPr>
      <w:r>
        <w:br w:type="page"/>
      </w:r>
    </w:p>
    <w:tbl>
      <w:tblPr>
        <w:tblStyle w:val="339"/>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4A7D75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283">
            <w:pPr>
              <w:bidi/>
              <w:spacing w:after="0" w:line="240" w:lineRule="auto"/>
              <w:rPr>
                <w:b/>
                <w:color w:val="FFFFFF"/>
              </w:rPr>
            </w:pPr>
            <w:r>
              <w:rPr>
                <w:b/>
                <w:color w:val="FFFFFF"/>
                <w:rtl/>
              </w:rPr>
              <w:t>أولاً: بيانات الوظيفة</w:t>
            </w:r>
          </w:p>
        </w:tc>
      </w:tr>
      <w:tr w14:paraId="7205A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28A">
            <w:pPr>
              <w:bidi/>
              <w:spacing w:after="0" w:line="240" w:lineRule="auto"/>
              <w:rPr>
                <w:b/>
                <w:sz w:val="20"/>
                <w:szCs w:val="20"/>
              </w:rPr>
            </w:pPr>
            <w:r>
              <w:rPr>
                <w:b/>
                <w:sz w:val="20"/>
                <w:szCs w:val="20"/>
                <w:rtl/>
              </w:rPr>
              <w:t>المسمى الوظيفي</w:t>
            </w:r>
          </w:p>
        </w:tc>
        <w:tc>
          <w:tcPr>
            <w:gridSpan w:val="2"/>
            <w:vAlign w:val="center"/>
          </w:tcPr>
          <w:p w14:paraId="0000028C">
            <w:pPr>
              <w:bidi/>
              <w:spacing w:after="0" w:line="240" w:lineRule="auto"/>
              <w:rPr>
                <w:b/>
                <w:sz w:val="20"/>
                <w:szCs w:val="20"/>
              </w:rPr>
            </w:pPr>
            <w:r>
              <w:rPr>
                <w:b/>
                <w:sz w:val="20"/>
                <w:szCs w:val="20"/>
                <w:rtl/>
              </w:rPr>
              <w:t>أخصائي التوثيق وقياس الأثر</w:t>
            </w:r>
          </w:p>
        </w:tc>
        <w:tc>
          <w:tcPr>
            <w:shd w:val="clear" w:color="auto" w:fill="D9D9D9"/>
            <w:vAlign w:val="center"/>
          </w:tcPr>
          <w:p w14:paraId="0000028E">
            <w:pPr>
              <w:bidi/>
              <w:spacing w:after="0" w:line="240" w:lineRule="auto"/>
              <w:rPr>
                <w:b/>
                <w:sz w:val="20"/>
                <w:szCs w:val="20"/>
              </w:rPr>
            </w:pPr>
            <w:r>
              <w:rPr>
                <w:b/>
                <w:sz w:val="20"/>
                <w:szCs w:val="20"/>
                <w:rtl/>
              </w:rPr>
              <w:t>رقم الوظيفة</w:t>
            </w:r>
          </w:p>
        </w:tc>
        <w:tc>
          <w:tcPr>
            <w:gridSpan w:val="2"/>
            <w:vAlign w:val="center"/>
          </w:tcPr>
          <w:p w14:paraId="0000028F">
            <w:pPr>
              <w:bidi/>
              <w:spacing w:after="0" w:line="240" w:lineRule="auto"/>
              <w:rPr>
                <w:b/>
                <w:sz w:val="20"/>
                <w:szCs w:val="20"/>
              </w:rPr>
            </w:pPr>
            <w:r>
              <w:rPr>
                <w:b/>
                <w:sz w:val="20"/>
                <w:szCs w:val="20"/>
                <w:rtl w:val="0"/>
              </w:rPr>
              <w:t>---</w:t>
            </w:r>
          </w:p>
        </w:tc>
      </w:tr>
      <w:tr w14:paraId="64D97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291">
            <w:pPr>
              <w:bidi/>
              <w:spacing w:after="0" w:line="240" w:lineRule="auto"/>
              <w:rPr>
                <w:b/>
                <w:sz w:val="20"/>
                <w:szCs w:val="20"/>
              </w:rPr>
            </w:pPr>
            <w:r>
              <w:rPr>
                <w:b/>
                <w:sz w:val="20"/>
                <w:szCs w:val="20"/>
                <w:rtl/>
              </w:rPr>
              <w:t>الفئة الوظيفية</w:t>
            </w:r>
          </w:p>
        </w:tc>
        <w:tc>
          <w:tcPr>
            <w:gridSpan w:val="2"/>
            <w:vAlign w:val="center"/>
          </w:tcPr>
          <w:p w14:paraId="00000293">
            <w:pPr>
              <w:bidi/>
              <w:rPr>
                <w:b/>
                <w:color w:val="000000"/>
                <w:sz w:val="20"/>
                <w:szCs w:val="20"/>
              </w:rPr>
            </w:pPr>
            <w:r>
              <w:rPr>
                <w:b/>
                <w:color w:val="000000"/>
                <w:sz w:val="20"/>
                <w:szCs w:val="20"/>
                <w:rtl/>
              </w:rPr>
              <w:t>تنفيذية - تشغيلية</w:t>
            </w:r>
          </w:p>
        </w:tc>
        <w:tc>
          <w:tcPr>
            <w:shd w:val="clear" w:color="auto" w:fill="D9D9D9"/>
            <w:vAlign w:val="center"/>
          </w:tcPr>
          <w:p w14:paraId="00000295">
            <w:pPr>
              <w:bidi/>
              <w:spacing w:after="0" w:line="240" w:lineRule="auto"/>
              <w:rPr>
                <w:b/>
                <w:sz w:val="20"/>
                <w:szCs w:val="20"/>
              </w:rPr>
            </w:pPr>
            <w:r>
              <w:rPr>
                <w:b/>
                <w:sz w:val="20"/>
                <w:szCs w:val="20"/>
                <w:rtl/>
              </w:rPr>
              <w:t>الإدارة</w:t>
            </w:r>
          </w:p>
        </w:tc>
        <w:tc>
          <w:tcPr>
            <w:gridSpan w:val="2"/>
            <w:vAlign w:val="center"/>
          </w:tcPr>
          <w:p w14:paraId="00000296">
            <w:pPr>
              <w:bidi/>
              <w:spacing w:after="0" w:line="240" w:lineRule="auto"/>
              <w:rPr>
                <w:b/>
                <w:sz w:val="20"/>
                <w:szCs w:val="20"/>
              </w:rPr>
            </w:pPr>
            <w:r>
              <w:rPr>
                <w:b/>
                <w:sz w:val="20"/>
                <w:szCs w:val="20"/>
                <w:rtl/>
              </w:rPr>
              <w:t>إدارة التطوع</w:t>
            </w:r>
          </w:p>
        </w:tc>
      </w:tr>
      <w:tr w14:paraId="77F42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298">
            <w:pPr>
              <w:bidi/>
              <w:spacing w:after="0" w:line="240" w:lineRule="auto"/>
              <w:rPr>
                <w:b/>
                <w:sz w:val="20"/>
                <w:szCs w:val="20"/>
              </w:rPr>
            </w:pPr>
            <w:r>
              <w:rPr>
                <w:b/>
                <w:sz w:val="20"/>
                <w:szCs w:val="20"/>
                <w:rtl/>
              </w:rPr>
              <w:t>المدير المباشر</w:t>
            </w:r>
          </w:p>
        </w:tc>
        <w:tc>
          <w:tcPr>
            <w:gridSpan w:val="2"/>
            <w:vAlign w:val="center"/>
          </w:tcPr>
          <w:p w14:paraId="0000029A">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29C">
            <w:pPr>
              <w:bidi/>
              <w:spacing w:after="0" w:line="240" w:lineRule="auto"/>
              <w:rPr>
                <w:b/>
                <w:sz w:val="20"/>
                <w:szCs w:val="20"/>
              </w:rPr>
            </w:pPr>
            <w:r>
              <w:rPr>
                <w:b/>
                <w:sz w:val="20"/>
                <w:szCs w:val="20"/>
                <w:rtl/>
              </w:rPr>
              <w:t>المرؤوسين</w:t>
            </w:r>
          </w:p>
        </w:tc>
        <w:tc>
          <w:tcPr>
            <w:gridSpan w:val="2"/>
            <w:vAlign w:val="center"/>
          </w:tcPr>
          <w:p w14:paraId="0000029D">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يوجد</w:t>
            </w:r>
          </w:p>
        </w:tc>
      </w:tr>
      <w:tr w14:paraId="222AC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29F">
            <w:pPr>
              <w:bidi/>
              <w:spacing w:after="0" w:line="240" w:lineRule="auto"/>
              <w:rPr>
                <w:b/>
                <w:sz w:val="20"/>
                <w:szCs w:val="20"/>
              </w:rPr>
            </w:pPr>
            <w:r>
              <w:rPr>
                <w:b/>
                <w:sz w:val="20"/>
                <w:szCs w:val="20"/>
                <w:rtl/>
              </w:rPr>
              <w:t>الغرض من الوظيفة</w:t>
            </w:r>
          </w:p>
        </w:tc>
        <w:tc>
          <w:tcPr>
            <w:gridSpan w:val="5"/>
            <w:vAlign w:val="center"/>
          </w:tcPr>
          <w:p w14:paraId="000002A1">
            <w:pPr>
              <w:bidi/>
              <w:rPr>
                <w:sz w:val="20"/>
                <w:szCs w:val="20"/>
              </w:rPr>
            </w:pPr>
            <w:r>
              <w:rPr>
                <w:sz w:val="20"/>
                <w:szCs w:val="20"/>
                <w:rtl/>
              </w:rPr>
              <w:t>توثيق الأنشطة التطوعية وقياس أثرها على المجتمع والمتطوعين، ورفع تقارير دقيقة للإدارة العليا لدعم اتخاذ القرار.</w:t>
            </w:r>
          </w:p>
        </w:tc>
      </w:tr>
      <w:tr w14:paraId="2F0A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2A6">
            <w:pPr>
              <w:bidi/>
              <w:spacing w:after="0" w:line="240" w:lineRule="auto"/>
              <w:rPr>
                <w:b/>
                <w:color w:val="FFFFFF"/>
              </w:rPr>
            </w:pPr>
            <w:r>
              <w:rPr>
                <w:b/>
                <w:color w:val="FFFFFF"/>
                <w:rtl/>
              </w:rPr>
              <w:t>ثانياً: المهام والصلاحيات:</w:t>
            </w:r>
          </w:p>
        </w:tc>
      </w:tr>
      <w:tr w14:paraId="0AE6B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2AD">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2AF">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جميع الأنشطة التطوعية من خلال الصور، مقاطع الفيديو، والتقارير المكتوبة.</w:t>
            </w:r>
          </w:p>
          <w:p w14:paraId="000002B0">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قاعدة بيانات محدثة تتضمن معلومات تفصيلية عن الأنشطة التطوعية: عدد المتطوعين. الساعات التطوعية. الإنجازات المحققة.</w:t>
            </w:r>
          </w:p>
          <w:p w14:paraId="000002B1">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أدوات استبيان لقياس رضا المتطوعين والمستفيدين من الأنشطة التطوعية.</w:t>
            </w:r>
          </w:p>
          <w:p w14:paraId="000002B2">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جمع البيانات المتعلقة بأثر الأنشطة التطوعية على المجتمع وتحليلها باستخدام أدوات تحليل البيانات.</w:t>
            </w:r>
          </w:p>
          <w:p w14:paraId="000002B3">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الأثر الاجتماعي والاقتصادي للأنشطة التطوعية.</w:t>
            </w:r>
          </w:p>
          <w:p w14:paraId="000002B4">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قصص النجاح والإنجازات التي حققتها المنظمة من خلال الأنشطة التطوعية.</w:t>
            </w:r>
          </w:p>
          <w:p w14:paraId="000002B5">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فريق العمل لتحديد مؤشرات الأداء الرئيسية (</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KPIs</w:t>
            </w:r>
            <w:r>
              <w:rPr>
                <w:rFonts w:ascii="Times New Roman" w:hAnsi="Times New Roman" w:eastAsia="Times New Roman" w:cs="Times New Roman"/>
                <w:b w:val="0"/>
                <w:i w:val="0"/>
                <w:smallCaps w:val="0"/>
                <w:strike w:val="0"/>
                <w:color w:val="000000"/>
                <w:sz w:val="18"/>
                <w:szCs w:val="18"/>
                <w:u w:val="none"/>
                <w:shd w:val="clear" w:fill="auto"/>
                <w:vertAlign w:val="baseline"/>
                <w:rtl/>
              </w:rPr>
              <w:t>) لكل نشاط تطوعي.</w:t>
            </w:r>
          </w:p>
          <w:p w14:paraId="000002B6">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وتحليل بيانات المتطوعين لتحديد الأنشطة الأكثر تأثيرًا وفعالية.</w:t>
            </w:r>
          </w:p>
          <w:p w14:paraId="000002B7">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شاملة عن الفجوات أو التحديات التي تواجه العمل التطوعي وتقديم توصيات لتحسين الأداء.</w:t>
            </w:r>
          </w:p>
          <w:p w14:paraId="000002B8">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نظام إلكتروني لتوثيق الأنشطة التطوعية وربطها مع قاعدة بيانات المتطوعين.</w:t>
            </w:r>
          </w:p>
          <w:p w14:paraId="000002B9">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البيانات والتقارير إلى مدير الوحدة لدعم اتخاذ القرارات الاستراتيجية.</w:t>
            </w:r>
          </w:p>
          <w:p w14:paraId="000002BA">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تحليل مدى توافق الأنشطة التطوعية مع أهداف المنظمة الاستراتيجية.</w:t>
            </w:r>
          </w:p>
          <w:p w14:paraId="000002BB">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مقارنة بين الأهداف المخطط لها والنتائج المحققة لكل نشاط.</w:t>
            </w:r>
          </w:p>
          <w:p w14:paraId="000002BC">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مقترحات لتحسين جودة الأنشطة التطوعية بناءً على نتائج قياس الأثر.</w:t>
            </w:r>
          </w:p>
          <w:p w14:paraId="000002BD">
            <w:pPr>
              <w:keepNext w:val="0"/>
              <w:keepLines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رفع مستوى وعي فريق العمل والمتطوعين بأهمية التوثيق وقياس الأثر من خلال ورش عمل أو تدريب بسيط.</w:t>
            </w:r>
          </w:p>
        </w:tc>
      </w:tr>
      <w:tr w14:paraId="5DB3D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2C2">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2C4">
            <w:pPr>
              <w:keepNext w:val="0"/>
              <w:keepLines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أدوات التوثيق وقياس الأثر.</w:t>
            </w:r>
          </w:p>
          <w:p w14:paraId="000002C5">
            <w:pPr>
              <w:keepNext w:val="0"/>
              <w:keepLines w:val="0"/>
              <w:widowControl/>
              <w:numPr>
                <w:ilvl w:val="0"/>
                <w:numId w:val="13"/>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تحسينات بناءً على بيانات الأداء.</w:t>
            </w:r>
          </w:p>
        </w:tc>
      </w:tr>
      <w:tr w14:paraId="2D6BA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CA">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2CB">
            <w:pPr>
              <w:bidi/>
              <w:spacing w:after="0" w:line="240" w:lineRule="auto"/>
              <w:rPr>
                <w:b/>
                <w:color w:val="FFFFFF"/>
              </w:rPr>
            </w:pPr>
            <w:r>
              <w:rPr>
                <w:b/>
                <w:color w:val="FFFFFF"/>
                <w:rtl/>
              </w:rPr>
              <w:t>ثالثاً: المواصفات المطلوبة لشاغل الوظيفة:</w:t>
            </w:r>
          </w:p>
        </w:tc>
      </w:tr>
      <w:tr w14:paraId="72420D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2D1">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2D2">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2D3">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إدارة الأعمال، الإحصاء، أو أي تخصص ذي صلة.</w:t>
            </w:r>
          </w:p>
          <w:p w14:paraId="000002D4">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سنتين في مجال قياس الأثر أو إدارة البيانات.</w:t>
            </w:r>
          </w:p>
        </w:tc>
      </w:tr>
      <w:tr w14:paraId="395AC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2D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2DA">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2DB">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تحليل البيانات وإعداد التقارير.</w:t>
            </w:r>
          </w:p>
          <w:p w14:paraId="000002DC">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التوثيق وإدارة المعرفة.</w:t>
            </w:r>
          </w:p>
          <w:p w14:paraId="000002DD">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 xml:space="preserve">المعرفة باستخدام أدوات قياس الأثر (مثل </w:t>
            </w:r>
            <w:r>
              <w:rPr>
                <w:color w:val="000000"/>
                <w:rtl w:val="0"/>
              </w:rPr>
              <w:t>Excel</w:t>
            </w:r>
            <w:r>
              <w:rPr>
                <w:color w:val="000000"/>
                <w:rtl/>
              </w:rPr>
              <w:t xml:space="preserve"> أو أدوات استبيان).</w:t>
            </w:r>
          </w:p>
        </w:tc>
      </w:tr>
      <w:tr w14:paraId="0A56E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2E2">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2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2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308A0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E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2EA">
            <w:pPr>
              <w:bidi/>
              <w:spacing w:after="0" w:line="240" w:lineRule="auto"/>
              <w:rPr>
                <w:b/>
                <w:color w:val="FFFFFF"/>
                <w:sz w:val="20"/>
                <w:szCs w:val="20"/>
              </w:rPr>
            </w:pPr>
            <w:r>
              <w:rPr>
                <w:b/>
                <w:color w:val="FFFFFF"/>
                <w:sz w:val="20"/>
                <w:szCs w:val="20"/>
                <w:rtl/>
              </w:rPr>
              <w:t>رابعاً: معايير أداء الوظيفة:</w:t>
            </w:r>
          </w:p>
        </w:tc>
      </w:tr>
      <w:tr w14:paraId="2C8A6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2F0">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2F1">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2F2">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دقة وجودة التقارير المرفوعة.</w:t>
            </w:r>
          </w:p>
          <w:p w14:paraId="000002F3">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عدد الأنشطة المُوثقة بشكل احترافي.</w:t>
            </w:r>
          </w:p>
          <w:p w14:paraId="000002F4">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مستوى رضا الإدارة عن نتائج القياس والتوصيات.</w:t>
            </w:r>
          </w:p>
        </w:tc>
      </w:tr>
      <w:tr w14:paraId="256C6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2F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2F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2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6F7193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00">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301">
            <w:pPr>
              <w:bidi/>
              <w:spacing w:after="0" w:line="240" w:lineRule="auto"/>
              <w:rPr>
                <w:b/>
                <w:color w:val="FFFFFF"/>
                <w:sz w:val="20"/>
                <w:szCs w:val="20"/>
              </w:rPr>
            </w:pPr>
            <w:r>
              <w:rPr>
                <w:b/>
                <w:color w:val="FFFFFF"/>
                <w:sz w:val="20"/>
                <w:szCs w:val="20"/>
                <w:rtl/>
              </w:rPr>
              <w:t>اعتماد بطاقة الوصف</w:t>
            </w:r>
          </w:p>
        </w:tc>
      </w:tr>
      <w:tr w14:paraId="4C4F3D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07">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308">
            <w:pPr>
              <w:bidi/>
              <w:spacing w:after="0" w:line="240" w:lineRule="auto"/>
              <w:rPr>
                <w:sz w:val="20"/>
                <w:szCs w:val="20"/>
              </w:rPr>
            </w:pPr>
            <w:r>
              <w:rPr>
                <w:sz w:val="20"/>
                <w:szCs w:val="20"/>
                <w:rtl/>
              </w:rPr>
              <w:t>إعداد</w:t>
            </w:r>
          </w:p>
        </w:tc>
        <w:tc>
          <w:tcPr>
            <w:gridSpan w:val="3"/>
            <w:shd w:val="clear" w:color="auto" w:fill="D9D9D9"/>
            <w:vAlign w:val="center"/>
          </w:tcPr>
          <w:p w14:paraId="0000030A">
            <w:pPr>
              <w:bidi/>
              <w:spacing w:after="0" w:line="240" w:lineRule="auto"/>
              <w:rPr>
                <w:sz w:val="20"/>
                <w:szCs w:val="20"/>
              </w:rPr>
            </w:pPr>
            <w:r>
              <w:rPr>
                <w:sz w:val="20"/>
                <w:szCs w:val="20"/>
                <w:rtl/>
              </w:rPr>
              <w:t>مراجعة</w:t>
            </w:r>
          </w:p>
        </w:tc>
        <w:tc>
          <w:tcPr>
            <w:shd w:val="clear" w:color="auto" w:fill="D9D9D9"/>
            <w:vAlign w:val="center"/>
          </w:tcPr>
          <w:p w14:paraId="0000030D">
            <w:pPr>
              <w:bidi/>
              <w:spacing w:after="0" w:line="240" w:lineRule="auto"/>
              <w:rPr>
                <w:sz w:val="20"/>
                <w:szCs w:val="20"/>
              </w:rPr>
            </w:pPr>
            <w:r>
              <w:rPr>
                <w:sz w:val="20"/>
                <w:szCs w:val="20"/>
                <w:rtl/>
              </w:rPr>
              <w:t>اعتماد</w:t>
            </w:r>
          </w:p>
        </w:tc>
      </w:tr>
      <w:tr w14:paraId="5AFF2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0E">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30F">
            <w:pPr>
              <w:bidi/>
              <w:rPr>
                <w:b/>
                <w:sz w:val="20"/>
                <w:szCs w:val="20"/>
              </w:rPr>
            </w:pPr>
          </w:p>
        </w:tc>
        <w:tc>
          <w:tcPr>
            <w:gridSpan w:val="3"/>
          </w:tcPr>
          <w:p w14:paraId="00000311">
            <w:pPr>
              <w:bidi/>
              <w:rPr>
                <w:b/>
                <w:color w:val="BFBFBF"/>
                <w:sz w:val="20"/>
                <w:szCs w:val="20"/>
              </w:rPr>
            </w:pPr>
          </w:p>
        </w:tc>
        <w:tc>
          <w:tcPr>
            <w:vAlign w:val="center"/>
          </w:tcPr>
          <w:p w14:paraId="00000314">
            <w:pPr>
              <w:bidi/>
              <w:spacing w:after="0" w:line="240" w:lineRule="auto"/>
              <w:rPr>
                <w:b/>
                <w:color w:val="BFBFBF"/>
                <w:sz w:val="20"/>
                <w:szCs w:val="20"/>
              </w:rPr>
            </w:pPr>
          </w:p>
        </w:tc>
      </w:tr>
    </w:tbl>
    <w:p w14:paraId="00000315">
      <w:pPr>
        <w:pBdr>
          <w:top w:val="none" w:color="auto" w:sz="0" w:space="0"/>
          <w:left w:val="none" w:color="auto" w:sz="0" w:space="0"/>
          <w:bottom w:val="none" w:color="auto" w:sz="0" w:space="0"/>
          <w:right w:val="none" w:color="auto" w:sz="0" w:space="0"/>
          <w:between w:val="none" w:color="auto" w:sz="0" w:space="0"/>
        </w:pBdr>
        <w:bidi/>
        <w:spacing w:after="0"/>
        <w:ind w:left="360" w:firstLine="0"/>
        <w:rPr>
          <w:b/>
          <w:color w:val="205968"/>
        </w:rPr>
      </w:pPr>
    </w:p>
    <w:p w14:paraId="00000316">
      <w:pPr>
        <w:bidi/>
        <w:rPr>
          <w:color w:val="000000"/>
        </w:rPr>
      </w:pPr>
      <w:r>
        <w:br w:type="page"/>
      </w:r>
    </w:p>
    <w:tbl>
      <w:tblPr>
        <w:tblStyle w:val="340"/>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642F3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317">
            <w:pPr>
              <w:bidi/>
              <w:spacing w:after="0" w:line="240" w:lineRule="auto"/>
              <w:rPr>
                <w:b/>
                <w:color w:val="FFFFFF"/>
              </w:rPr>
            </w:pPr>
            <w:r>
              <w:rPr>
                <w:b/>
                <w:color w:val="FFFFFF"/>
                <w:rtl/>
              </w:rPr>
              <w:t>أولاً: بيانات الوظيفة</w:t>
            </w:r>
          </w:p>
        </w:tc>
      </w:tr>
      <w:tr w14:paraId="6FF89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31E">
            <w:pPr>
              <w:bidi/>
              <w:spacing w:after="0" w:line="240" w:lineRule="auto"/>
              <w:rPr>
                <w:b/>
                <w:sz w:val="20"/>
                <w:szCs w:val="20"/>
              </w:rPr>
            </w:pPr>
            <w:r>
              <w:rPr>
                <w:b/>
                <w:sz w:val="20"/>
                <w:szCs w:val="20"/>
                <w:rtl/>
              </w:rPr>
              <w:t>المسمى الوظيفي</w:t>
            </w:r>
          </w:p>
        </w:tc>
        <w:tc>
          <w:tcPr>
            <w:gridSpan w:val="2"/>
            <w:vAlign w:val="center"/>
          </w:tcPr>
          <w:p w14:paraId="00000320">
            <w:pPr>
              <w:bidi/>
              <w:spacing w:after="0" w:line="240" w:lineRule="auto"/>
              <w:rPr>
                <w:b/>
                <w:sz w:val="20"/>
                <w:szCs w:val="20"/>
              </w:rPr>
            </w:pPr>
            <w:r>
              <w:rPr>
                <w:b/>
                <w:sz w:val="20"/>
                <w:szCs w:val="20"/>
                <w:rtl/>
              </w:rPr>
              <w:t>أخصائي استقطاب وتسكين المتطوعين</w:t>
            </w:r>
          </w:p>
        </w:tc>
        <w:tc>
          <w:tcPr>
            <w:shd w:val="clear" w:color="auto" w:fill="D9D9D9"/>
            <w:vAlign w:val="center"/>
          </w:tcPr>
          <w:p w14:paraId="00000322">
            <w:pPr>
              <w:bidi/>
              <w:spacing w:after="0" w:line="240" w:lineRule="auto"/>
              <w:rPr>
                <w:b/>
                <w:sz w:val="20"/>
                <w:szCs w:val="20"/>
              </w:rPr>
            </w:pPr>
            <w:r>
              <w:rPr>
                <w:b/>
                <w:sz w:val="20"/>
                <w:szCs w:val="20"/>
                <w:rtl/>
              </w:rPr>
              <w:t>رقم الوظيفة</w:t>
            </w:r>
          </w:p>
        </w:tc>
        <w:tc>
          <w:tcPr>
            <w:gridSpan w:val="2"/>
            <w:vAlign w:val="center"/>
          </w:tcPr>
          <w:p w14:paraId="00000323">
            <w:pPr>
              <w:bidi/>
              <w:spacing w:after="0" w:line="240" w:lineRule="auto"/>
              <w:rPr>
                <w:b/>
                <w:sz w:val="20"/>
                <w:szCs w:val="20"/>
              </w:rPr>
            </w:pPr>
            <w:r>
              <w:rPr>
                <w:b/>
                <w:sz w:val="20"/>
                <w:szCs w:val="20"/>
                <w:rtl w:val="0"/>
              </w:rPr>
              <w:t>---</w:t>
            </w:r>
          </w:p>
        </w:tc>
      </w:tr>
      <w:tr w14:paraId="3E5D2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325">
            <w:pPr>
              <w:bidi/>
              <w:spacing w:after="0" w:line="240" w:lineRule="auto"/>
              <w:rPr>
                <w:b/>
                <w:sz w:val="20"/>
                <w:szCs w:val="20"/>
              </w:rPr>
            </w:pPr>
            <w:r>
              <w:rPr>
                <w:b/>
                <w:sz w:val="20"/>
                <w:szCs w:val="20"/>
                <w:rtl/>
              </w:rPr>
              <w:t>الفئة الوظيفية</w:t>
            </w:r>
          </w:p>
        </w:tc>
        <w:tc>
          <w:tcPr>
            <w:gridSpan w:val="2"/>
            <w:vAlign w:val="center"/>
          </w:tcPr>
          <w:p w14:paraId="00000327">
            <w:pPr>
              <w:bidi/>
              <w:spacing w:after="0" w:line="240" w:lineRule="auto"/>
              <w:rPr>
                <w:b/>
                <w:color w:val="000000"/>
                <w:sz w:val="20"/>
                <w:szCs w:val="20"/>
              </w:rPr>
            </w:pPr>
            <w:r>
              <w:rPr>
                <w:b/>
                <w:color w:val="000000"/>
                <w:sz w:val="20"/>
                <w:szCs w:val="20"/>
                <w:rtl/>
              </w:rPr>
              <w:t>تنفيذية - تشغيلية</w:t>
            </w:r>
          </w:p>
        </w:tc>
        <w:tc>
          <w:tcPr>
            <w:shd w:val="clear" w:color="auto" w:fill="D9D9D9"/>
            <w:vAlign w:val="center"/>
          </w:tcPr>
          <w:p w14:paraId="00000329">
            <w:pPr>
              <w:bidi/>
              <w:spacing w:after="0" w:line="240" w:lineRule="auto"/>
              <w:rPr>
                <w:b/>
                <w:sz w:val="20"/>
                <w:szCs w:val="20"/>
              </w:rPr>
            </w:pPr>
            <w:r>
              <w:rPr>
                <w:b/>
                <w:sz w:val="20"/>
                <w:szCs w:val="20"/>
                <w:rtl/>
              </w:rPr>
              <w:t>الإدارة</w:t>
            </w:r>
          </w:p>
        </w:tc>
        <w:tc>
          <w:tcPr>
            <w:gridSpan w:val="2"/>
            <w:vAlign w:val="center"/>
          </w:tcPr>
          <w:p w14:paraId="0000032A">
            <w:pPr>
              <w:bidi/>
              <w:spacing w:after="0" w:line="240" w:lineRule="auto"/>
              <w:rPr>
                <w:b/>
                <w:sz w:val="20"/>
                <w:szCs w:val="20"/>
              </w:rPr>
            </w:pPr>
            <w:r>
              <w:rPr>
                <w:b/>
                <w:sz w:val="20"/>
                <w:szCs w:val="20"/>
                <w:rtl/>
              </w:rPr>
              <w:t>إدارة التطوع</w:t>
            </w:r>
          </w:p>
        </w:tc>
      </w:tr>
      <w:tr w14:paraId="6A97B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32C">
            <w:pPr>
              <w:bidi/>
              <w:spacing w:after="0" w:line="240" w:lineRule="auto"/>
              <w:rPr>
                <w:b/>
                <w:sz w:val="20"/>
                <w:szCs w:val="20"/>
              </w:rPr>
            </w:pPr>
            <w:r>
              <w:rPr>
                <w:b/>
                <w:sz w:val="20"/>
                <w:szCs w:val="20"/>
                <w:rtl/>
              </w:rPr>
              <w:t>المدير المباشر</w:t>
            </w:r>
          </w:p>
        </w:tc>
        <w:tc>
          <w:tcPr>
            <w:gridSpan w:val="2"/>
            <w:vAlign w:val="center"/>
          </w:tcPr>
          <w:p w14:paraId="0000032E">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330">
            <w:pPr>
              <w:bidi/>
              <w:spacing w:after="0" w:line="240" w:lineRule="auto"/>
              <w:rPr>
                <w:b/>
                <w:sz w:val="20"/>
                <w:szCs w:val="20"/>
              </w:rPr>
            </w:pPr>
            <w:r>
              <w:rPr>
                <w:b/>
                <w:sz w:val="20"/>
                <w:szCs w:val="20"/>
                <w:rtl/>
              </w:rPr>
              <w:t>المرؤوسين</w:t>
            </w:r>
          </w:p>
        </w:tc>
        <w:tc>
          <w:tcPr>
            <w:gridSpan w:val="2"/>
            <w:vAlign w:val="center"/>
          </w:tcPr>
          <w:p w14:paraId="00000331">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يوجد</w:t>
            </w:r>
          </w:p>
        </w:tc>
      </w:tr>
      <w:tr w14:paraId="079CB6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333">
            <w:pPr>
              <w:bidi/>
              <w:spacing w:after="0" w:line="240" w:lineRule="auto"/>
              <w:rPr>
                <w:b/>
                <w:sz w:val="20"/>
                <w:szCs w:val="20"/>
              </w:rPr>
            </w:pPr>
            <w:r>
              <w:rPr>
                <w:b/>
                <w:sz w:val="20"/>
                <w:szCs w:val="20"/>
                <w:rtl/>
              </w:rPr>
              <w:t>الغرض من الوظيفة</w:t>
            </w:r>
          </w:p>
        </w:tc>
        <w:tc>
          <w:tcPr>
            <w:gridSpan w:val="5"/>
            <w:vAlign w:val="center"/>
          </w:tcPr>
          <w:p w14:paraId="00000335">
            <w:pPr>
              <w:bidi/>
              <w:rPr>
                <w:sz w:val="20"/>
                <w:szCs w:val="20"/>
              </w:rPr>
            </w:pPr>
            <w:r>
              <w:rPr>
                <w:sz w:val="20"/>
                <w:szCs w:val="20"/>
                <w:rtl/>
              </w:rPr>
              <w:t>تنفيذ استراتيجيات استقطاب المتطوعين وتسكينهم في الأنشطة التطوعية بما يتناسب مع احتياجات المنظمة ومهارات المتطوعين، وضمان استمرارية قاعدة المتطوعين.</w:t>
            </w:r>
          </w:p>
        </w:tc>
      </w:tr>
      <w:tr w14:paraId="5D2AB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33A">
            <w:pPr>
              <w:bidi/>
              <w:spacing w:after="0" w:line="240" w:lineRule="auto"/>
              <w:rPr>
                <w:b/>
                <w:color w:val="FFFFFF"/>
              </w:rPr>
            </w:pPr>
            <w:r>
              <w:rPr>
                <w:b/>
                <w:color w:val="FFFFFF"/>
                <w:rtl/>
              </w:rPr>
              <w:t>ثانياً: المهام والصلاحيات:</w:t>
            </w:r>
          </w:p>
        </w:tc>
      </w:tr>
      <w:tr w14:paraId="44AED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341">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343">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وتنفيذ خطط استقطاب المتطوعين بناءً على احتياجات المنظمة والمشاريع.</w:t>
            </w:r>
          </w:p>
          <w:p w14:paraId="00000344">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حملات ترويجية لجذب المتطوعين عبر وسائل التواصل الاجتماعي والمنصات الوطنية للعمل التطوعي.</w:t>
            </w:r>
          </w:p>
          <w:p w14:paraId="00000345">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استقبال طلبات المتطوعين وإجراء عمليات تسجيل دقيقة لبياناتهم في قاعدة بيانات محدثة.</w:t>
            </w:r>
          </w:p>
          <w:p w14:paraId="00000346">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تحليل مهارات وخبرات المتطوعين لتحديد الأنشطة المناسبة لكل متطوع.</w:t>
            </w:r>
          </w:p>
          <w:p w14:paraId="00000347">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إجراء مقابلات مع المتطوعين لتقييم مدى ملاءمتهم للفرص التطوعية المتاحة.</w:t>
            </w:r>
          </w:p>
          <w:p w14:paraId="00000348">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توجيه المتطوعين الجدد وتعريفهم بسياسات وأهداف المنظمة وأنظمة العمل التطوعي.</w:t>
            </w:r>
          </w:p>
          <w:p w14:paraId="00000349">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تسكين المتطوعين في الأنشطة المناسبة بناءً على مهاراتهم واحتياجات المشاريع.</w:t>
            </w:r>
          </w:p>
          <w:p w14:paraId="0000034A">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جداول عمل واضحة تحدد المهام والأدوار الخاصة بكل متطوع.</w:t>
            </w:r>
          </w:p>
          <w:p w14:paraId="0000034B">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التزام المتطوعين بالمواعيد والمهام الموكلة إليهم أثناء تنفيذ الأنشطة.</w:t>
            </w:r>
          </w:p>
          <w:p w14:paraId="0000034C">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التعامل مع أي تحديات تواجه المتطوعين أثناء تسكينهم، وتقديم الدعم اللازم لهم.</w:t>
            </w:r>
          </w:p>
          <w:p w14:paraId="0000034D">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أخصائي تصميم الفرص التطوعية لضمان توافق المتطوعين مع الفرص المطروحة.</w:t>
            </w:r>
          </w:p>
          <w:p w14:paraId="0000034E">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تتضمن عدد المتطوعين المستقطبين والمشاركين في الأنشطة.</w:t>
            </w:r>
          </w:p>
          <w:p w14:paraId="0000034F">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قاعدة بيانات محدثة للمتطوعين تتضمن معلوماتهم الشخصية، خبراتهم، وعدد الساعات التطوعية.</w:t>
            </w:r>
          </w:p>
          <w:p w14:paraId="00000350">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المساهمة في تطوير استراتيجيات استقطاب جديدة مثل الشراكات مع الجامعات والمدارس.</w:t>
            </w:r>
          </w:p>
          <w:p w14:paraId="00000351">
            <w:pPr>
              <w:keepNext w:val="0"/>
              <w:keepLines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التغذية الراجعة للمتطوعين بعد انتهاء الأنشطة التطوعية لتعزيز أدائهم المستقبلي.</w:t>
            </w:r>
          </w:p>
        </w:tc>
      </w:tr>
      <w:tr w14:paraId="2C513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356">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358">
            <w:pPr>
              <w:keepNext w:val="0"/>
              <w:keepLines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خطط استقطاب وتسكين المتطوعين.</w:t>
            </w:r>
          </w:p>
          <w:p w14:paraId="00000359">
            <w:pPr>
              <w:keepNext w:val="0"/>
              <w:keepLines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قاعدة بيانات المتطوعين.</w:t>
            </w:r>
          </w:p>
        </w:tc>
      </w:tr>
      <w:tr w14:paraId="1D97A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5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35F">
            <w:pPr>
              <w:bidi/>
              <w:spacing w:after="0" w:line="240" w:lineRule="auto"/>
              <w:rPr>
                <w:b/>
                <w:color w:val="FFFFFF"/>
              </w:rPr>
            </w:pPr>
            <w:r>
              <w:rPr>
                <w:b/>
                <w:color w:val="FFFFFF"/>
                <w:rtl/>
              </w:rPr>
              <w:t>ثالثاً: المواصفات المطلوبة لشاغل الوظيفة:</w:t>
            </w:r>
          </w:p>
        </w:tc>
      </w:tr>
      <w:tr w14:paraId="11BCA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365">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366">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367">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درجة البكالوريوس في إدارة الأعمال، الموارد البشرية، أو مجال ذي صلة.</w:t>
            </w:r>
          </w:p>
          <w:p w14:paraId="00000368">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20"/>
                <w:szCs w:val="20"/>
                <w:rtl/>
              </w:rPr>
              <w:t>خبرة لا تقل عن سنتين في إدارة العمل التطوعي أو الموارد البشرية.</w:t>
            </w:r>
          </w:p>
        </w:tc>
      </w:tr>
      <w:tr w14:paraId="68068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36D">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36E">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36F">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مهارات التواصل الفعّال وإدارة العلاقات.</w:t>
            </w:r>
          </w:p>
          <w:p w14:paraId="0000037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القدرة على تنظيم وتنسيق الأنشطة.</w:t>
            </w:r>
          </w:p>
          <w:p w14:paraId="00000371">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sz w:val="20"/>
                <w:szCs w:val="20"/>
              </w:rPr>
            </w:pPr>
            <w:r>
              <w:rPr>
                <w:color w:val="000000"/>
                <w:sz w:val="20"/>
                <w:szCs w:val="20"/>
                <w:rtl/>
              </w:rPr>
              <w:t>الإلمام بمنصات إدارة العمل التطوعي.</w:t>
            </w:r>
          </w:p>
        </w:tc>
      </w:tr>
      <w:tr w14:paraId="4AA7AB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376">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3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3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6038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7D">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37E">
            <w:pPr>
              <w:bidi/>
              <w:spacing w:after="0" w:line="240" w:lineRule="auto"/>
              <w:rPr>
                <w:b/>
                <w:color w:val="FFFFFF"/>
                <w:sz w:val="20"/>
                <w:szCs w:val="20"/>
              </w:rPr>
            </w:pPr>
            <w:r>
              <w:rPr>
                <w:b/>
                <w:color w:val="FFFFFF"/>
                <w:sz w:val="20"/>
                <w:szCs w:val="20"/>
                <w:rtl/>
              </w:rPr>
              <w:t>رابعاً: معايير أداء الوظيفة:</w:t>
            </w:r>
          </w:p>
          <w:p w14:paraId="0000037F">
            <w:pPr>
              <w:bidi/>
              <w:spacing w:after="0" w:line="240" w:lineRule="auto"/>
              <w:rPr>
                <w:color w:val="002060"/>
                <w:sz w:val="18"/>
                <w:szCs w:val="18"/>
              </w:rPr>
            </w:pPr>
          </w:p>
        </w:tc>
      </w:tr>
      <w:tr w14:paraId="14CCB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385">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386">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387">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عدد المتطوعين الجدد المستقطبين شهريًا.</w:t>
            </w:r>
          </w:p>
          <w:p w14:paraId="00000388">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 xml:space="preserve">نسبة المتطوعين الذين تم استبقائهم. </w:t>
            </w:r>
          </w:p>
          <w:p w14:paraId="00000389">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معدل دقة وفعالية التسكين في الأنشطة التطوعية.</w:t>
            </w:r>
          </w:p>
          <w:p w14:paraId="0000038A">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20"/>
                <w:szCs w:val="20"/>
                <w:rtl/>
              </w:rPr>
              <w:t>نسبة رضا المتطوعين عن تجربتهم في الأنشطة.</w:t>
            </w:r>
          </w:p>
        </w:tc>
      </w:tr>
      <w:tr w14:paraId="2DE4B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8F">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3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3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125A73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96">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397">
            <w:pPr>
              <w:bidi/>
              <w:spacing w:after="0" w:line="240" w:lineRule="auto"/>
              <w:rPr>
                <w:b/>
                <w:color w:val="FFFFFF"/>
                <w:sz w:val="20"/>
                <w:szCs w:val="20"/>
              </w:rPr>
            </w:pPr>
            <w:r>
              <w:rPr>
                <w:b/>
                <w:color w:val="FFFFFF"/>
                <w:sz w:val="20"/>
                <w:szCs w:val="20"/>
                <w:rtl/>
              </w:rPr>
              <w:t>اعتماد بطاقة الوصف</w:t>
            </w:r>
          </w:p>
        </w:tc>
      </w:tr>
      <w:tr w14:paraId="2D0B9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9D">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39E">
            <w:pPr>
              <w:bidi/>
              <w:spacing w:after="0" w:line="240" w:lineRule="auto"/>
              <w:rPr>
                <w:sz w:val="20"/>
                <w:szCs w:val="20"/>
              </w:rPr>
            </w:pPr>
            <w:r>
              <w:rPr>
                <w:sz w:val="20"/>
                <w:szCs w:val="20"/>
                <w:rtl/>
              </w:rPr>
              <w:t>إعداد</w:t>
            </w:r>
          </w:p>
        </w:tc>
        <w:tc>
          <w:tcPr>
            <w:gridSpan w:val="3"/>
            <w:shd w:val="clear" w:color="auto" w:fill="D9D9D9"/>
            <w:vAlign w:val="center"/>
          </w:tcPr>
          <w:p w14:paraId="000003A0">
            <w:pPr>
              <w:bidi/>
              <w:spacing w:after="0" w:line="240" w:lineRule="auto"/>
              <w:rPr>
                <w:sz w:val="20"/>
                <w:szCs w:val="20"/>
              </w:rPr>
            </w:pPr>
            <w:r>
              <w:rPr>
                <w:sz w:val="20"/>
                <w:szCs w:val="20"/>
                <w:rtl/>
              </w:rPr>
              <w:t>مراجعة</w:t>
            </w:r>
          </w:p>
        </w:tc>
        <w:tc>
          <w:tcPr>
            <w:shd w:val="clear" w:color="auto" w:fill="D9D9D9"/>
            <w:vAlign w:val="center"/>
          </w:tcPr>
          <w:p w14:paraId="000003A3">
            <w:pPr>
              <w:bidi/>
              <w:spacing w:after="0" w:line="240" w:lineRule="auto"/>
              <w:rPr>
                <w:sz w:val="20"/>
                <w:szCs w:val="20"/>
              </w:rPr>
            </w:pPr>
            <w:r>
              <w:rPr>
                <w:sz w:val="20"/>
                <w:szCs w:val="20"/>
                <w:rtl/>
              </w:rPr>
              <w:t>اعتماد</w:t>
            </w:r>
          </w:p>
        </w:tc>
      </w:tr>
      <w:tr w14:paraId="51E73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A4">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3A5">
            <w:pPr>
              <w:bidi/>
              <w:rPr>
                <w:b/>
                <w:sz w:val="20"/>
                <w:szCs w:val="20"/>
              </w:rPr>
            </w:pPr>
          </w:p>
        </w:tc>
        <w:tc>
          <w:tcPr>
            <w:gridSpan w:val="3"/>
          </w:tcPr>
          <w:p w14:paraId="000003A7">
            <w:pPr>
              <w:bidi/>
              <w:rPr>
                <w:b/>
                <w:color w:val="BFBFBF"/>
                <w:sz w:val="20"/>
                <w:szCs w:val="20"/>
              </w:rPr>
            </w:pPr>
          </w:p>
        </w:tc>
        <w:tc>
          <w:tcPr>
            <w:vAlign w:val="center"/>
          </w:tcPr>
          <w:p w14:paraId="000003AA">
            <w:pPr>
              <w:bidi/>
              <w:spacing w:after="0" w:line="240" w:lineRule="auto"/>
              <w:rPr>
                <w:b/>
                <w:color w:val="BFBFBF"/>
                <w:sz w:val="20"/>
                <w:szCs w:val="20"/>
              </w:rPr>
            </w:pPr>
          </w:p>
        </w:tc>
      </w:tr>
    </w:tbl>
    <w:p w14:paraId="000003AB">
      <w:pPr>
        <w:bidi/>
        <w:spacing w:after="0"/>
        <w:rPr>
          <w:color w:val="000000"/>
        </w:rPr>
      </w:pPr>
    </w:p>
    <w:p w14:paraId="000003AC">
      <w:pPr>
        <w:bidi/>
        <w:rPr>
          <w:color w:val="000000"/>
        </w:rPr>
      </w:pPr>
      <w:r>
        <w:br w:type="page"/>
      </w:r>
    </w:p>
    <w:tbl>
      <w:tblPr>
        <w:tblStyle w:val="341"/>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2274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3AD">
            <w:pPr>
              <w:bidi/>
              <w:spacing w:after="0" w:line="240" w:lineRule="auto"/>
              <w:rPr>
                <w:b/>
                <w:color w:val="FFFFFF"/>
              </w:rPr>
            </w:pPr>
            <w:bookmarkStart w:id="7" w:name="_heading=h.tyjcwt" w:colFirst="0" w:colLast="0"/>
            <w:bookmarkEnd w:id="7"/>
            <w:r>
              <w:rPr>
                <w:b/>
                <w:color w:val="FFFFFF"/>
                <w:rtl/>
              </w:rPr>
              <w:t>أولاً: بيانات الوظيفة</w:t>
            </w:r>
          </w:p>
        </w:tc>
      </w:tr>
      <w:tr w14:paraId="2FAC3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3B4">
            <w:pPr>
              <w:bidi/>
              <w:spacing w:after="0" w:line="240" w:lineRule="auto"/>
              <w:rPr>
                <w:b/>
                <w:sz w:val="20"/>
                <w:szCs w:val="20"/>
              </w:rPr>
            </w:pPr>
            <w:r>
              <w:rPr>
                <w:b/>
                <w:sz w:val="20"/>
                <w:szCs w:val="20"/>
                <w:rtl/>
              </w:rPr>
              <w:t>المسمى الوظيفي</w:t>
            </w:r>
          </w:p>
        </w:tc>
        <w:tc>
          <w:tcPr>
            <w:gridSpan w:val="2"/>
            <w:vAlign w:val="center"/>
          </w:tcPr>
          <w:p w14:paraId="000003B6">
            <w:pPr>
              <w:bidi/>
              <w:spacing w:after="0" w:line="240" w:lineRule="auto"/>
              <w:rPr>
                <w:b/>
                <w:sz w:val="20"/>
                <w:szCs w:val="20"/>
              </w:rPr>
            </w:pPr>
            <w:r>
              <w:rPr>
                <w:b/>
                <w:sz w:val="20"/>
                <w:szCs w:val="20"/>
                <w:rtl/>
              </w:rPr>
              <w:t>مسؤول الفرق التطوعية</w:t>
            </w:r>
          </w:p>
        </w:tc>
        <w:tc>
          <w:tcPr>
            <w:shd w:val="clear" w:color="auto" w:fill="D9D9D9"/>
            <w:vAlign w:val="center"/>
          </w:tcPr>
          <w:p w14:paraId="000003B8">
            <w:pPr>
              <w:bidi/>
              <w:spacing w:after="0" w:line="240" w:lineRule="auto"/>
              <w:rPr>
                <w:b/>
                <w:sz w:val="20"/>
                <w:szCs w:val="20"/>
              </w:rPr>
            </w:pPr>
            <w:r>
              <w:rPr>
                <w:b/>
                <w:sz w:val="20"/>
                <w:szCs w:val="20"/>
                <w:rtl/>
              </w:rPr>
              <w:t>رقم الوظيفة</w:t>
            </w:r>
          </w:p>
        </w:tc>
        <w:tc>
          <w:tcPr>
            <w:gridSpan w:val="2"/>
            <w:vAlign w:val="center"/>
          </w:tcPr>
          <w:p w14:paraId="000003B9">
            <w:pPr>
              <w:bidi/>
              <w:spacing w:after="0" w:line="240" w:lineRule="auto"/>
              <w:rPr>
                <w:b/>
                <w:sz w:val="20"/>
                <w:szCs w:val="20"/>
              </w:rPr>
            </w:pPr>
            <w:r>
              <w:rPr>
                <w:b/>
                <w:sz w:val="20"/>
                <w:szCs w:val="20"/>
                <w:rtl w:val="0"/>
              </w:rPr>
              <w:t>---</w:t>
            </w:r>
          </w:p>
        </w:tc>
      </w:tr>
      <w:tr w14:paraId="507AF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3BB">
            <w:pPr>
              <w:bidi/>
              <w:spacing w:after="0" w:line="240" w:lineRule="auto"/>
              <w:rPr>
                <w:b/>
                <w:sz w:val="20"/>
                <w:szCs w:val="20"/>
              </w:rPr>
            </w:pPr>
            <w:r>
              <w:rPr>
                <w:b/>
                <w:sz w:val="20"/>
                <w:szCs w:val="20"/>
                <w:rtl/>
              </w:rPr>
              <w:t>الفئة الوظيفية</w:t>
            </w:r>
          </w:p>
        </w:tc>
        <w:tc>
          <w:tcPr>
            <w:gridSpan w:val="2"/>
            <w:vAlign w:val="center"/>
          </w:tcPr>
          <w:p w14:paraId="000003BD">
            <w:pPr>
              <w:bidi/>
              <w:rPr>
                <w:b/>
                <w:color w:val="000000"/>
                <w:sz w:val="20"/>
                <w:szCs w:val="20"/>
              </w:rPr>
            </w:pPr>
            <w:r>
              <w:rPr>
                <w:b/>
                <w:color w:val="000000"/>
                <w:sz w:val="20"/>
                <w:szCs w:val="20"/>
                <w:rtl/>
              </w:rPr>
              <w:t xml:space="preserve">تنسيقية </w:t>
            </w:r>
            <w:r>
              <w:rPr>
                <w:rFonts w:ascii="Tahoma" w:hAnsi="Tahoma" w:eastAsia="Tahoma" w:cs="Tahoma"/>
                <w:b/>
                <w:color w:val="000000"/>
                <w:sz w:val="20"/>
                <w:szCs w:val="20"/>
                <w:rtl w:val="0"/>
              </w:rPr>
              <w:t>–</w:t>
            </w:r>
            <w:r>
              <w:rPr>
                <w:b/>
                <w:color w:val="000000"/>
                <w:sz w:val="20"/>
                <w:szCs w:val="20"/>
                <w:rtl w:val="0"/>
              </w:rPr>
              <w:t xml:space="preserve"> </w:t>
            </w:r>
            <w:r>
              <w:rPr>
                <w:rFonts w:ascii="Somar Medium" w:hAnsi="Somar Medium" w:eastAsia="Somar Medium" w:cs="Somar Medium"/>
                <w:b/>
                <w:color w:val="000000"/>
                <w:rtl/>
              </w:rPr>
              <w:t>تنفيذية</w:t>
            </w:r>
          </w:p>
        </w:tc>
        <w:tc>
          <w:tcPr>
            <w:shd w:val="clear" w:color="auto" w:fill="D9D9D9"/>
            <w:vAlign w:val="center"/>
          </w:tcPr>
          <w:p w14:paraId="000003BF">
            <w:pPr>
              <w:bidi/>
              <w:spacing w:after="0" w:line="240" w:lineRule="auto"/>
              <w:rPr>
                <w:b/>
                <w:sz w:val="20"/>
                <w:szCs w:val="20"/>
              </w:rPr>
            </w:pPr>
            <w:r>
              <w:rPr>
                <w:b/>
                <w:sz w:val="20"/>
                <w:szCs w:val="20"/>
                <w:rtl/>
              </w:rPr>
              <w:t>الإدارة</w:t>
            </w:r>
          </w:p>
        </w:tc>
        <w:tc>
          <w:tcPr>
            <w:gridSpan w:val="2"/>
            <w:vAlign w:val="center"/>
          </w:tcPr>
          <w:p w14:paraId="000003C0">
            <w:pPr>
              <w:bidi/>
              <w:spacing w:after="0" w:line="240" w:lineRule="auto"/>
              <w:rPr>
                <w:b/>
                <w:sz w:val="20"/>
                <w:szCs w:val="20"/>
              </w:rPr>
            </w:pPr>
            <w:r>
              <w:rPr>
                <w:b/>
                <w:sz w:val="20"/>
                <w:szCs w:val="20"/>
                <w:rtl/>
              </w:rPr>
              <w:t>إدارة التطوع</w:t>
            </w:r>
          </w:p>
        </w:tc>
      </w:tr>
      <w:tr w14:paraId="22996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3C2">
            <w:pPr>
              <w:bidi/>
              <w:spacing w:after="0" w:line="240" w:lineRule="auto"/>
              <w:rPr>
                <w:b/>
                <w:sz w:val="20"/>
                <w:szCs w:val="20"/>
              </w:rPr>
            </w:pPr>
            <w:r>
              <w:rPr>
                <w:b/>
                <w:sz w:val="20"/>
                <w:szCs w:val="20"/>
                <w:rtl/>
              </w:rPr>
              <w:t>المدير المباشر</w:t>
            </w:r>
          </w:p>
        </w:tc>
        <w:tc>
          <w:tcPr>
            <w:gridSpan w:val="2"/>
            <w:vAlign w:val="center"/>
          </w:tcPr>
          <w:p w14:paraId="000003C4">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3C6">
            <w:pPr>
              <w:bidi/>
              <w:spacing w:after="0" w:line="240" w:lineRule="auto"/>
              <w:rPr>
                <w:b/>
                <w:sz w:val="20"/>
                <w:szCs w:val="20"/>
              </w:rPr>
            </w:pPr>
            <w:r>
              <w:rPr>
                <w:b/>
                <w:sz w:val="20"/>
                <w:szCs w:val="20"/>
                <w:rtl/>
              </w:rPr>
              <w:t>المرؤوسين</w:t>
            </w:r>
          </w:p>
        </w:tc>
        <w:tc>
          <w:tcPr>
            <w:gridSpan w:val="2"/>
            <w:vAlign w:val="center"/>
          </w:tcPr>
          <w:p w14:paraId="000003C7">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أعضاء الفرق التطوعية</w:t>
            </w:r>
          </w:p>
        </w:tc>
      </w:tr>
      <w:tr w14:paraId="602282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3C9">
            <w:pPr>
              <w:bidi/>
              <w:spacing w:after="0" w:line="240" w:lineRule="auto"/>
              <w:rPr>
                <w:b/>
                <w:sz w:val="20"/>
                <w:szCs w:val="20"/>
              </w:rPr>
            </w:pPr>
            <w:r>
              <w:rPr>
                <w:b/>
                <w:sz w:val="20"/>
                <w:szCs w:val="20"/>
                <w:rtl/>
              </w:rPr>
              <w:t>الغرض من الوظيفة</w:t>
            </w:r>
          </w:p>
        </w:tc>
        <w:tc>
          <w:tcPr>
            <w:gridSpan w:val="5"/>
            <w:vAlign w:val="center"/>
          </w:tcPr>
          <w:p w14:paraId="000003CB">
            <w:pPr>
              <w:bidi/>
              <w:rPr>
                <w:sz w:val="20"/>
                <w:szCs w:val="20"/>
              </w:rPr>
            </w:pPr>
            <w:r>
              <w:rPr>
                <w:sz w:val="20"/>
                <w:szCs w:val="20"/>
                <w:rtl/>
              </w:rPr>
              <w:t>تنسيق وإدارة الفرق التطوعية وضمان تحقيق الأهداف المطلوبة من الأنشطة التطوعية بكفاءة وفعالية، مع تعزيز روح التعاون والعمل الجماعي بين المتطوعين، وتقديم الدعم اللازم لهم لضمان تنفيذ الأنشطة بشكل احترافي ومستدام.</w:t>
            </w:r>
          </w:p>
        </w:tc>
      </w:tr>
      <w:tr w14:paraId="793BB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3D0">
            <w:pPr>
              <w:bidi/>
              <w:spacing w:after="0" w:line="240" w:lineRule="auto"/>
              <w:rPr>
                <w:b/>
                <w:color w:val="FFFFFF"/>
              </w:rPr>
            </w:pPr>
            <w:r>
              <w:rPr>
                <w:b/>
                <w:color w:val="FFFFFF"/>
                <w:rtl/>
              </w:rPr>
              <w:t xml:space="preserve">ثانياً: المهام </w:t>
            </w:r>
            <w:r>
              <w:rPr>
                <w:b/>
                <w:color w:val="FFFFFF"/>
                <w:shd w:val="clear" w:fill="92C144"/>
                <w:rtl/>
              </w:rPr>
              <w:t>والصلاحيات</w:t>
            </w:r>
            <w:r>
              <w:rPr>
                <w:b/>
                <w:color w:val="FFFFFF"/>
                <w:rtl w:val="0"/>
              </w:rPr>
              <w:t>:</w:t>
            </w:r>
          </w:p>
        </w:tc>
      </w:tr>
      <w:tr w14:paraId="37963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3D7">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3D9">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تكوين الفرق التطوعية بناءً على احتياجات الأنشطة التطوعية.</w:t>
            </w:r>
          </w:p>
          <w:p w14:paraId="000003DA">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تحديد أدوار ومسؤوليات أعضاء الفرق التطوعية وضمان وضوحها.</w:t>
            </w:r>
          </w:p>
          <w:p w14:paraId="000003DB">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أداء الفرق التطوعية وتقييم فعالية أدائها دوريًا.</w:t>
            </w:r>
          </w:p>
          <w:p w14:paraId="000003DC">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تنفيذ الأنشطة التطوعية الموكلة إلى الفرق.</w:t>
            </w:r>
          </w:p>
          <w:p w14:paraId="000003DD">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التأكد من التزام الفرق بالخطة الزمنية والمعايير المحددة لكل نشاط.</w:t>
            </w:r>
          </w:p>
          <w:p w14:paraId="000003DE">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الجهات ذات العلاقة لتوفير الاحتياجات اللوجستية والتنظيمية.</w:t>
            </w:r>
          </w:p>
          <w:p w14:paraId="000003DF">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الفني والإرشادي لأعضاء الفرق التطوعية.</w:t>
            </w:r>
          </w:p>
          <w:p w14:paraId="000003E0">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معالجة التحديات أو المشكلات التي تواجه الفرق أثناء تنفيذ الأنشطة.</w:t>
            </w:r>
          </w:p>
          <w:p w14:paraId="000003E1">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التواصل الفعّال بين أعضاء الفرق التطوعية.</w:t>
            </w:r>
          </w:p>
          <w:p w14:paraId="000003E2">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يومية أو دورية حول تقدم الأنشطة ومشاركة الفرق التطوعية.</w:t>
            </w:r>
          </w:p>
          <w:p w14:paraId="000003E3">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إنجازات الفرق التطوعية وأثرها على تحقيق أهداف المنظمة.</w:t>
            </w:r>
          </w:p>
          <w:p w14:paraId="000003E4">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ساعات العمل التطوعي وإدخالها في الأنظمة الإلكترونية المعتمدة.</w:t>
            </w:r>
          </w:p>
          <w:p w14:paraId="000003E5">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ورش عمل أو جلسات تدريبية لتطوير مهارات أعضاء الفرق.</w:t>
            </w:r>
          </w:p>
          <w:p w14:paraId="000003E6">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تحفيز المتطوعين من خلال تكريمهم أو تقديم شهادات تقدير لدورهم.</w:t>
            </w:r>
          </w:p>
          <w:p w14:paraId="000003E7">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أداء الفرق التطوعية.</w:t>
            </w:r>
          </w:p>
          <w:p w14:paraId="000003E8">
            <w:pPr>
              <w:keepNext w:val="0"/>
              <w:keepLines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مبادرات جديدة لتعزيز استدامة العمل التطوعي وأثره.</w:t>
            </w:r>
          </w:p>
        </w:tc>
      </w:tr>
      <w:tr w14:paraId="3BBF1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3ED">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3EF">
            <w:pPr>
              <w:keepNext w:val="0"/>
              <w:keepLines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المباشر على أعضاء الفرق التطوعية.</w:t>
            </w:r>
          </w:p>
          <w:p w14:paraId="000003F0">
            <w:pPr>
              <w:keepNext w:val="0"/>
              <w:keepLines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القرارات الميدانية لحل المشكلات أثناء الأنشطة.</w:t>
            </w:r>
          </w:p>
          <w:p w14:paraId="000003F1">
            <w:pPr>
              <w:keepNext w:val="0"/>
              <w:keepLines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خطط أو إجراءات لتحسين أداء الفرق التطوعية.</w:t>
            </w:r>
          </w:p>
          <w:p w14:paraId="000003F2">
            <w:pPr>
              <w:keepNext w:val="0"/>
              <w:keepLines w:val="0"/>
              <w:widowControl/>
              <w:numPr>
                <w:ilvl w:val="0"/>
                <w:numId w:val="17"/>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لتسهيل تنفيذ الأنشطة التطوعية.</w:t>
            </w:r>
          </w:p>
        </w:tc>
      </w:tr>
      <w:tr w14:paraId="6D878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3F7">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3F8">
            <w:pPr>
              <w:bidi/>
              <w:spacing w:after="0" w:line="240" w:lineRule="auto"/>
              <w:rPr>
                <w:b/>
                <w:color w:val="FFFFFF"/>
              </w:rPr>
            </w:pPr>
            <w:r>
              <w:rPr>
                <w:b/>
                <w:color w:val="FFFFFF"/>
                <w:rtl/>
              </w:rPr>
              <w:t>ثالثاً: المواصفات المطلوبة لشاغل الوظيفة:</w:t>
            </w:r>
          </w:p>
        </w:tc>
      </w:tr>
      <w:tr w14:paraId="76940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3FE">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3FF">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400">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درجة البكالوريوس في إدارة الأعمال، أو العلاقات العامة، أو أي تخصص ذو صلة.</w:t>
            </w:r>
          </w:p>
          <w:p w14:paraId="00000401">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sz w:val="20"/>
                <w:szCs w:val="20"/>
              </w:rPr>
            </w:pPr>
            <w:r>
              <w:rPr>
                <w:color w:val="000000"/>
                <w:sz w:val="20"/>
                <w:szCs w:val="20"/>
                <w:rtl/>
              </w:rPr>
              <w:t>خبرة لا تقل عن سنتين في إدارة الفرق أو العمل التطوعي.</w:t>
            </w:r>
          </w:p>
        </w:tc>
      </w:tr>
      <w:tr w14:paraId="30285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406">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407">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408">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مهارات عالية في التنظيم والتنسيق.</w:t>
            </w:r>
          </w:p>
          <w:p w14:paraId="00000409">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القدرة على بناء العلاقات والتواصل الفعّال مع أعضاء الفرق.</w:t>
            </w:r>
          </w:p>
          <w:p w14:paraId="0000040A">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مهارات القيادة والإشراف وتحفيز الفرق.</w:t>
            </w:r>
          </w:p>
          <w:p w14:paraId="0000040B">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القدرة على العمل تحت الضغط والالتزام بالمواعيد النهائية.</w:t>
            </w:r>
          </w:p>
          <w:p w14:paraId="0000040C">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مهارات إعداد التقارير ومتابعة الأداء.</w:t>
            </w:r>
          </w:p>
          <w:p w14:paraId="0000040D">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sz w:val="20"/>
                <w:szCs w:val="20"/>
              </w:rPr>
            </w:pPr>
            <w:r>
              <w:rPr>
                <w:color w:val="000000"/>
                <w:sz w:val="20"/>
                <w:szCs w:val="20"/>
                <w:rtl/>
              </w:rPr>
              <w:t>الإلمام باستخدام أدوات العمل التطوعي والمنصات الإلكترونية ذات الصلة.</w:t>
            </w:r>
          </w:p>
        </w:tc>
      </w:tr>
      <w:tr w14:paraId="2403F7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412">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4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4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13050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1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41A">
            <w:pPr>
              <w:bidi/>
              <w:spacing w:after="0" w:line="240" w:lineRule="auto"/>
              <w:rPr>
                <w:b/>
                <w:color w:val="FFFFFF"/>
                <w:sz w:val="20"/>
                <w:szCs w:val="20"/>
              </w:rPr>
            </w:pPr>
            <w:r>
              <w:rPr>
                <w:b/>
                <w:color w:val="FFFFFF"/>
                <w:sz w:val="20"/>
                <w:szCs w:val="20"/>
                <w:rtl/>
              </w:rPr>
              <w:t>رابعاً: معايير أداء الوظيفة:</w:t>
            </w:r>
          </w:p>
        </w:tc>
      </w:tr>
      <w:tr w14:paraId="39A6B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420">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421">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422">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الالتزام بتنفيذ أنشطة ومهام الفرق التطوعية وفق الجدول الزمني.</w:t>
            </w:r>
          </w:p>
          <w:p w14:paraId="00000423">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رضا الفرق التطوعية عن الإشراف والتوجيه المقدم.</w:t>
            </w:r>
          </w:p>
          <w:p w14:paraId="00000424">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جودة وشمولية التقارير المقدمة عن الأنشطة التطوعية.</w:t>
            </w:r>
          </w:p>
          <w:p w14:paraId="00000425">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تحقيق الأهداف المحددة لكل نشاط تطوعي.</w:t>
            </w:r>
          </w:p>
          <w:p w14:paraId="00000426">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قدرة المسئول على حل المشكلات الطارئة أثناء تنفيذ الأنشطة.</w:t>
            </w:r>
          </w:p>
          <w:p w14:paraId="00000427">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20"/>
                <w:szCs w:val="20"/>
                <w:rtl/>
              </w:rPr>
              <w:t>عدد المبادرات أو الأفكار التطويرية المقترحة لتحسين أداء الفرق التطوعية</w:t>
            </w:r>
            <w:r>
              <w:rPr>
                <w:color w:val="000000"/>
                <w:rtl w:val="0"/>
              </w:rPr>
              <w:t>.</w:t>
            </w:r>
          </w:p>
        </w:tc>
      </w:tr>
      <w:tr w14:paraId="1A5B7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2C">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4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4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3360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33">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434">
            <w:pPr>
              <w:bidi/>
              <w:spacing w:after="0" w:line="240" w:lineRule="auto"/>
              <w:rPr>
                <w:b/>
                <w:color w:val="FFFFFF"/>
                <w:sz w:val="20"/>
                <w:szCs w:val="20"/>
              </w:rPr>
            </w:pPr>
            <w:r>
              <w:rPr>
                <w:b/>
                <w:color w:val="FFFFFF"/>
                <w:sz w:val="20"/>
                <w:szCs w:val="20"/>
                <w:rtl/>
              </w:rPr>
              <w:t>اعتماد بطاقة الوصف</w:t>
            </w:r>
          </w:p>
        </w:tc>
      </w:tr>
      <w:tr w14:paraId="5054A0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3A">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43B">
            <w:pPr>
              <w:bidi/>
              <w:spacing w:after="0" w:line="240" w:lineRule="auto"/>
              <w:rPr>
                <w:sz w:val="20"/>
                <w:szCs w:val="20"/>
              </w:rPr>
            </w:pPr>
            <w:r>
              <w:rPr>
                <w:sz w:val="20"/>
                <w:szCs w:val="20"/>
                <w:rtl/>
              </w:rPr>
              <w:t>إعداد</w:t>
            </w:r>
          </w:p>
        </w:tc>
        <w:tc>
          <w:tcPr>
            <w:gridSpan w:val="3"/>
            <w:shd w:val="clear" w:color="auto" w:fill="D9D9D9"/>
            <w:vAlign w:val="center"/>
          </w:tcPr>
          <w:p w14:paraId="0000043D">
            <w:pPr>
              <w:bidi/>
              <w:spacing w:after="0" w:line="240" w:lineRule="auto"/>
              <w:rPr>
                <w:sz w:val="20"/>
                <w:szCs w:val="20"/>
              </w:rPr>
            </w:pPr>
            <w:r>
              <w:rPr>
                <w:sz w:val="20"/>
                <w:szCs w:val="20"/>
                <w:rtl/>
              </w:rPr>
              <w:t>مراجعة</w:t>
            </w:r>
          </w:p>
        </w:tc>
        <w:tc>
          <w:tcPr>
            <w:shd w:val="clear" w:color="auto" w:fill="D9D9D9"/>
            <w:vAlign w:val="center"/>
          </w:tcPr>
          <w:p w14:paraId="00000440">
            <w:pPr>
              <w:bidi/>
              <w:spacing w:after="0" w:line="240" w:lineRule="auto"/>
              <w:rPr>
                <w:sz w:val="20"/>
                <w:szCs w:val="20"/>
              </w:rPr>
            </w:pPr>
            <w:r>
              <w:rPr>
                <w:sz w:val="20"/>
                <w:szCs w:val="20"/>
                <w:rtl/>
              </w:rPr>
              <w:t>اعتماد</w:t>
            </w:r>
          </w:p>
        </w:tc>
      </w:tr>
      <w:tr w14:paraId="7D2C8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41">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442">
            <w:pPr>
              <w:bidi/>
              <w:rPr>
                <w:b/>
                <w:sz w:val="20"/>
                <w:szCs w:val="20"/>
              </w:rPr>
            </w:pPr>
          </w:p>
        </w:tc>
        <w:tc>
          <w:tcPr>
            <w:gridSpan w:val="3"/>
          </w:tcPr>
          <w:p w14:paraId="00000444">
            <w:pPr>
              <w:bidi/>
              <w:rPr>
                <w:b/>
                <w:color w:val="BFBFBF"/>
                <w:sz w:val="20"/>
                <w:szCs w:val="20"/>
              </w:rPr>
            </w:pPr>
          </w:p>
        </w:tc>
        <w:tc>
          <w:tcPr>
            <w:vAlign w:val="center"/>
          </w:tcPr>
          <w:p w14:paraId="00000447">
            <w:pPr>
              <w:bidi/>
              <w:spacing w:after="0" w:line="240" w:lineRule="auto"/>
              <w:rPr>
                <w:b/>
                <w:color w:val="BFBFBF"/>
                <w:sz w:val="20"/>
                <w:szCs w:val="20"/>
              </w:rPr>
            </w:pPr>
          </w:p>
        </w:tc>
      </w:tr>
    </w:tbl>
    <w:p w14:paraId="00000448">
      <w:pPr>
        <w:bidi/>
        <w:spacing w:after="0"/>
        <w:rPr>
          <w:color w:val="000000"/>
        </w:rPr>
      </w:pPr>
    </w:p>
    <w:p w14:paraId="00000449">
      <w:pPr>
        <w:bidi/>
        <w:rPr>
          <w:color w:val="000000"/>
        </w:rPr>
      </w:pPr>
      <w:r>
        <w:br w:type="page"/>
      </w:r>
    </w:p>
    <w:p w14:paraId="0000044A">
      <w:pPr>
        <w:bidi/>
        <w:jc w:val="center"/>
        <w:rPr>
          <w:b/>
          <w:color w:val="205968"/>
          <w:sz w:val="24"/>
          <w:szCs w:val="24"/>
        </w:rPr>
      </w:pPr>
      <w:r>
        <w:rPr>
          <w:b/>
          <w:color w:val="205968"/>
          <w:sz w:val="24"/>
          <w:szCs w:val="24"/>
          <w:rtl/>
        </w:rPr>
        <w:t>ثالثاً: بطاقات الوصف الوظيفي للمنظمات الكبيرة</w:t>
      </w:r>
    </w:p>
    <w:p w14:paraId="0000044B">
      <w:pPr>
        <w:bidi/>
        <w:jc w:val="center"/>
        <w:rPr>
          <w:b/>
          <w:color w:val="205968"/>
          <w:sz w:val="24"/>
          <w:szCs w:val="24"/>
        </w:rPr>
      </w:pPr>
      <w:r>
        <w:rPr>
          <w:b/>
          <w:color w:val="205968"/>
          <w:sz w:val="24"/>
          <w:szCs w:val="24"/>
          <w:rtl/>
        </w:rPr>
        <w:t>الهيكل التنظيمي المقترح</w:t>
      </w:r>
    </w:p>
    <w:p w14:paraId="0000044C">
      <w:pPr>
        <w:bidi/>
        <w:spacing w:after="0"/>
        <w:rPr>
          <w:color w:val="000000"/>
        </w:rPr>
      </w:pPr>
      <w:r>
        <w:rPr>
          <w:color w:val="000000"/>
        </w:rPr>
        <mc:AlternateContent>
          <mc:Choice Requires="wpg">
            <w:drawing>
              <wp:inline distT="0" distB="0" distL="0" distR="0">
                <wp:extent cx="6057900" cy="2616200"/>
                <wp:effectExtent l="0" t="0" r="0" b="0"/>
                <wp:docPr id="2132340200" name="Group 2132340200"/>
                <wp:cNvGraphicFramePr/>
                <a:graphic xmlns:a="http://schemas.openxmlformats.org/drawingml/2006/main">
                  <a:graphicData uri="http://schemas.microsoft.com/office/word/2010/wordprocessingGroup">
                    <wpg:wgp>
                      <wpg:cNvGrpSpPr/>
                      <wpg:grpSpPr>
                        <a:xfrm>
                          <a:off x="2317050" y="2471900"/>
                          <a:ext cx="6057900" cy="2616200"/>
                          <a:chOff x="2317050" y="2471900"/>
                          <a:chExt cx="6057900" cy="2616200"/>
                        </a:xfrm>
                      </wpg:grpSpPr>
                      <wpg:grpSp>
                        <wpg:cNvPr id="59" name="Group 59"/>
                        <wpg:cNvGrpSpPr/>
                        <wpg:grpSpPr>
                          <a:xfrm>
                            <a:off x="2317050" y="2471900"/>
                            <a:ext cx="6057900" cy="2616200"/>
                            <a:chOff x="2317050" y="2471900"/>
                            <a:chExt cx="6057900" cy="2616200"/>
                          </a:xfrm>
                        </wpg:grpSpPr>
                        <wps:wsp>
                          <wps:cNvPr id="60" name="Shape 3"/>
                          <wps:cNvSpPr/>
                          <wps:spPr>
                            <a:xfrm>
                              <a:off x="2317050" y="2471900"/>
                              <a:ext cx="6057900" cy="2616200"/>
                            </a:xfrm>
                            <a:prstGeom prst="rect">
                              <a:avLst/>
                            </a:prstGeom>
                            <a:noFill/>
                            <a:ln>
                              <a:noFill/>
                            </a:ln>
                          </wps:spPr>
                          <wps:txbx>
                            <w:txbxContent>
                              <w:p w14:paraId="69379986">
                                <w:pPr>
                                  <w:spacing w:before="0" w:after="0" w:line="240" w:lineRule="auto"/>
                                  <w:ind w:left="0" w:right="0" w:firstLine="0"/>
                                  <w:jc w:val="left"/>
                                </w:pPr>
                              </w:p>
                            </w:txbxContent>
                          </wps:txbx>
                          <wps:bodyPr spcFirstLastPara="1" wrap="square" lIns="91425" tIns="91425" rIns="91425" bIns="91425" anchor="ctr" anchorCtr="0">
                            <a:noAutofit/>
                          </wps:bodyPr>
                        </wps:wsp>
                        <wpg:grpSp>
                          <wpg:cNvPr id="61" name="Group 61"/>
                          <wpg:cNvGrpSpPr/>
                          <wpg:grpSpPr>
                            <a:xfrm>
                              <a:off x="2317050" y="2471900"/>
                              <a:ext cx="6057900" cy="2616200"/>
                              <a:chOff x="0" y="0"/>
                              <a:chExt cx="6057900" cy="2616200"/>
                            </a:xfrm>
                          </wpg:grpSpPr>
                          <wps:wsp>
                            <wps:cNvPr id="62" name="Shape 49"/>
                            <wps:cNvSpPr/>
                            <wps:spPr>
                              <a:xfrm>
                                <a:off x="0" y="0"/>
                                <a:ext cx="6057900" cy="2616200"/>
                              </a:xfrm>
                              <a:prstGeom prst="rect">
                                <a:avLst/>
                              </a:prstGeom>
                              <a:noFill/>
                              <a:ln>
                                <a:noFill/>
                              </a:ln>
                            </wps:spPr>
                            <wps:txbx>
                              <w:txbxContent>
                                <w:p w14:paraId="08D4D24F">
                                  <w:pPr>
                                    <w:spacing w:before="0" w:after="0" w:line="240" w:lineRule="auto"/>
                                    <w:ind w:left="0" w:right="0" w:firstLine="0"/>
                                    <w:jc w:val="left"/>
                                  </w:pPr>
                                </w:p>
                              </w:txbxContent>
                            </wps:txbx>
                            <wps:bodyPr spcFirstLastPara="1" wrap="square" lIns="91425" tIns="91425" rIns="91425" bIns="91425" anchor="ctr" anchorCtr="0">
                              <a:noAutofit/>
                            </wps:bodyPr>
                          </wps:wsp>
                          <wpg:grpSp>
                            <wpg:cNvPr id="63" name="Group 63"/>
                            <wpg:cNvGrpSpPr/>
                            <wpg:grpSpPr>
                              <a:xfrm>
                                <a:off x="0" y="0"/>
                                <a:ext cx="6057900" cy="2616200"/>
                                <a:chOff x="0" y="0"/>
                                <a:chExt cx="6057900" cy="2616200"/>
                              </a:xfrm>
                            </wpg:grpSpPr>
                            <wps:wsp>
                              <wps:cNvPr id="64" name="Shape 51"/>
                              <wps:cNvSpPr/>
                              <wps:spPr>
                                <a:xfrm>
                                  <a:off x="0" y="0"/>
                                  <a:ext cx="6057900" cy="2616200"/>
                                </a:xfrm>
                                <a:prstGeom prst="rect">
                                  <a:avLst/>
                                </a:prstGeom>
                                <a:noFill/>
                                <a:ln>
                                  <a:noFill/>
                                </a:ln>
                              </wps:spPr>
                              <wps:txbx>
                                <w:txbxContent>
                                  <w:p w14:paraId="1A4DE464">
                                    <w:pPr>
                                      <w:spacing w:before="0" w:after="0" w:line="240" w:lineRule="auto"/>
                                      <w:ind w:left="0" w:right="0" w:firstLine="0"/>
                                      <w:jc w:val="left"/>
                                    </w:pPr>
                                  </w:p>
                                </w:txbxContent>
                              </wps:txbx>
                              <wps:bodyPr spcFirstLastPara="1" wrap="square" lIns="91425" tIns="91425" rIns="91425" bIns="91425" anchor="ctr" anchorCtr="0">
                                <a:noAutofit/>
                              </wps:bodyPr>
                            </wps:wsp>
                            <wps:wsp>
                              <wps:cNvPr id="65" name="Shape 52"/>
                              <wps:cNvSpPr/>
                              <wps:spPr>
                                <a:xfrm>
                                  <a:off x="2990909" y="1483174"/>
                                  <a:ext cx="2551814" cy="227596"/>
                                </a:xfrm>
                                <a:custGeom>
                                  <a:avLst/>
                                  <a:gdLst/>
                                  <a:ahLst/>
                                  <a:cxnLst/>
                                  <a:rect l="l" t="t" r="r" b="b"/>
                                  <a:pathLst>
                                    <a:path w="120000" h="120000" extrusionOk="0">
                                      <a:moveTo>
                                        <a:pt x="0" y="0"/>
                                      </a:moveTo>
                                      <a:lnTo>
                                        <a:pt x="0" y="71538"/>
                                      </a:lnTo>
                                      <a:lnTo>
                                        <a:pt x="120000" y="71538"/>
                                      </a:lnTo>
                                      <a:lnTo>
                                        <a:pt x="12000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66" name="Shape 53"/>
                              <wps:cNvSpPr/>
                              <wps:spPr>
                                <a:xfrm>
                                  <a:off x="2990909" y="1483174"/>
                                  <a:ext cx="1531088" cy="227596"/>
                                </a:xfrm>
                                <a:custGeom>
                                  <a:avLst/>
                                  <a:gdLst/>
                                  <a:ahLst/>
                                  <a:cxnLst/>
                                  <a:rect l="l" t="t" r="r" b="b"/>
                                  <a:pathLst>
                                    <a:path w="120000" h="120000" extrusionOk="0">
                                      <a:moveTo>
                                        <a:pt x="0" y="0"/>
                                      </a:moveTo>
                                      <a:lnTo>
                                        <a:pt x="0" y="71538"/>
                                      </a:lnTo>
                                      <a:lnTo>
                                        <a:pt x="120000" y="71538"/>
                                      </a:lnTo>
                                      <a:lnTo>
                                        <a:pt x="12000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67" name="Shape 54"/>
                              <wps:cNvSpPr/>
                              <wps:spPr>
                                <a:xfrm>
                                  <a:off x="2990909" y="1483174"/>
                                  <a:ext cx="510362" cy="227596"/>
                                </a:xfrm>
                                <a:custGeom>
                                  <a:avLst/>
                                  <a:gdLst/>
                                  <a:ahLst/>
                                  <a:cxnLst/>
                                  <a:rect l="l" t="t" r="r" b="b"/>
                                  <a:pathLst>
                                    <a:path w="120000" h="120000" extrusionOk="0">
                                      <a:moveTo>
                                        <a:pt x="0" y="0"/>
                                      </a:moveTo>
                                      <a:lnTo>
                                        <a:pt x="0" y="71538"/>
                                      </a:lnTo>
                                      <a:lnTo>
                                        <a:pt x="120000" y="71538"/>
                                      </a:lnTo>
                                      <a:lnTo>
                                        <a:pt x="12000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68" name="Shape 55"/>
                              <wps:cNvSpPr/>
                              <wps:spPr>
                                <a:xfrm>
                                  <a:off x="2480546" y="1483174"/>
                                  <a:ext cx="510362" cy="227596"/>
                                </a:xfrm>
                                <a:custGeom>
                                  <a:avLst/>
                                  <a:gdLst/>
                                  <a:ahLst/>
                                  <a:cxnLst/>
                                  <a:rect l="l" t="t" r="r" b="b"/>
                                  <a:pathLst>
                                    <a:path w="120000" h="120000" extrusionOk="0">
                                      <a:moveTo>
                                        <a:pt x="120000" y="0"/>
                                      </a:moveTo>
                                      <a:lnTo>
                                        <a:pt x="120000" y="71538"/>
                                      </a:lnTo>
                                      <a:lnTo>
                                        <a:pt x="0" y="71538"/>
                                      </a:lnTo>
                                      <a:lnTo>
                                        <a:pt x="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69" name="Shape 56"/>
                              <wps:cNvSpPr/>
                              <wps:spPr>
                                <a:xfrm>
                                  <a:off x="1459820" y="1483174"/>
                                  <a:ext cx="1531088" cy="227596"/>
                                </a:xfrm>
                                <a:custGeom>
                                  <a:avLst/>
                                  <a:gdLst/>
                                  <a:ahLst/>
                                  <a:cxnLst/>
                                  <a:rect l="l" t="t" r="r" b="b"/>
                                  <a:pathLst>
                                    <a:path w="120000" h="120000" extrusionOk="0">
                                      <a:moveTo>
                                        <a:pt x="120000" y="0"/>
                                      </a:moveTo>
                                      <a:lnTo>
                                        <a:pt x="120000" y="71538"/>
                                      </a:lnTo>
                                      <a:lnTo>
                                        <a:pt x="0" y="71538"/>
                                      </a:lnTo>
                                      <a:lnTo>
                                        <a:pt x="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70" name="Shape 57"/>
                              <wps:cNvSpPr/>
                              <wps:spPr>
                                <a:xfrm>
                                  <a:off x="439094" y="1483174"/>
                                  <a:ext cx="2551814" cy="227596"/>
                                </a:xfrm>
                                <a:custGeom>
                                  <a:avLst/>
                                  <a:gdLst/>
                                  <a:ahLst/>
                                  <a:cxnLst/>
                                  <a:rect l="l" t="t" r="r" b="b"/>
                                  <a:pathLst>
                                    <a:path w="120000" h="120000" extrusionOk="0">
                                      <a:moveTo>
                                        <a:pt x="120000" y="0"/>
                                      </a:moveTo>
                                      <a:lnTo>
                                        <a:pt x="120000" y="71538"/>
                                      </a:lnTo>
                                      <a:lnTo>
                                        <a:pt x="0" y="71538"/>
                                      </a:lnTo>
                                      <a:lnTo>
                                        <a:pt x="0" y="120000"/>
                                      </a:lnTo>
                                    </a:path>
                                  </a:pathLst>
                                </a:custGeom>
                                <a:noFill/>
                                <a:ln w="25400" cap="flat" cmpd="sng">
                                  <a:solidFill>
                                    <a:srgbClr val="4674AA"/>
                                  </a:solidFill>
                                  <a:prstDash val="solid"/>
                                  <a:round/>
                                  <a:headEnd type="none" w="sm" len="sm"/>
                                  <a:tailEnd type="none" w="sm" len="sm"/>
                                </a:ln>
                              </wps:spPr>
                              <wps:bodyPr spcFirstLastPara="1" wrap="square" lIns="91425" tIns="91425" rIns="91425" bIns="91425" anchor="ctr" anchorCtr="0">
                                <a:noAutofit/>
                              </wps:bodyPr>
                            </wps:wsp>
                            <wps:wsp>
                              <wps:cNvPr id="71" name="Shape 58"/>
                              <wps:cNvSpPr/>
                              <wps:spPr>
                                <a:xfrm>
                                  <a:off x="2945189" y="861660"/>
                                  <a:ext cx="91440" cy="227596"/>
                                </a:xfrm>
                                <a:custGeom>
                                  <a:avLst/>
                                  <a:gdLst/>
                                  <a:ahLst/>
                                  <a:cxnLst/>
                                  <a:rect l="l" t="t" r="r" b="b"/>
                                  <a:pathLst>
                                    <a:path w="120000" h="120000" extrusionOk="0">
                                      <a:moveTo>
                                        <a:pt x="60000" y="0"/>
                                      </a:moveTo>
                                      <a:lnTo>
                                        <a:pt x="60000" y="120000"/>
                                      </a:lnTo>
                                    </a:path>
                                  </a:pathLst>
                                </a:custGeom>
                                <a:noFill/>
                                <a:ln w="25400" cap="flat" cmpd="sng">
                                  <a:solidFill>
                                    <a:srgbClr val="3B6495"/>
                                  </a:solidFill>
                                  <a:prstDash val="solid"/>
                                  <a:round/>
                                  <a:headEnd type="none" w="sm" len="sm"/>
                                  <a:tailEnd type="none" w="sm" len="sm"/>
                                </a:ln>
                              </wps:spPr>
                              <wps:bodyPr spcFirstLastPara="1" wrap="square" lIns="91425" tIns="91425" rIns="91425" bIns="91425" anchor="ctr" anchorCtr="0">
                                <a:noAutofit/>
                              </wps:bodyPr>
                            </wps:wsp>
                            <wps:wsp>
                              <wps:cNvPr id="72" name="Shape 59"/>
                              <wps:cNvSpPr/>
                              <wps:spPr>
                                <a:xfrm>
                                  <a:off x="2610501" y="467743"/>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2B7EFE1F">
                                    <w:pPr>
                                      <w:spacing w:before="0" w:after="0" w:line="240" w:lineRule="auto"/>
                                      <w:ind w:left="0" w:right="0" w:firstLine="0"/>
                                      <w:jc w:val="left"/>
                                    </w:pPr>
                                  </w:p>
                                </w:txbxContent>
                              </wps:txbx>
                              <wps:bodyPr spcFirstLastPara="1" wrap="square" lIns="91425" tIns="91425" rIns="91425" bIns="91425" anchor="ctr" anchorCtr="0">
                                <a:noAutofit/>
                              </wps:bodyPr>
                            </wps:wsp>
                            <wps:wsp>
                              <wps:cNvPr id="73" name="Shape 60"/>
                              <wps:cNvSpPr/>
                              <wps:spPr>
                                <a:xfrm>
                                  <a:off x="2610501" y="467743"/>
                                  <a:ext cx="760816" cy="393916"/>
                                </a:xfrm>
                                <a:prstGeom prst="rect">
                                  <a:avLst/>
                                </a:prstGeom>
                                <a:noFill/>
                                <a:ln>
                                  <a:noFill/>
                                </a:ln>
                              </wps:spPr>
                              <wps:txbx>
                                <w:txbxContent>
                                  <w:p w14:paraId="2411F9E8">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المدير التنفيذي</w:t>
                                    </w:r>
                                  </w:p>
                                </w:txbxContent>
                              </wps:txbx>
                              <wps:bodyPr spcFirstLastPara="1" wrap="square" lIns="6350" tIns="6350" rIns="6350" bIns="55575" anchor="ctr" anchorCtr="0">
                                <a:noAutofit/>
                              </wps:bodyPr>
                            </wps:wsp>
                            <wps:wsp>
                              <wps:cNvPr id="74" name="Shape 61"/>
                              <wps:cNvSpPr/>
                              <wps:spPr>
                                <a:xfrm>
                                  <a:off x="2762664" y="774123"/>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1FFB2E5D">
                                    <w:pPr>
                                      <w:spacing w:before="0" w:after="0" w:line="240" w:lineRule="auto"/>
                                      <w:ind w:left="0" w:right="0" w:firstLine="0"/>
                                      <w:jc w:val="left"/>
                                    </w:pPr>
                                  </w:p>
                                </w:txbxContent>
                              </wps:txbx>
                              <wps:bodyPr spcFirstLastPara="1" wrap="square" lIns="91425" tIns="91425" rIns="91425" bIns="91425" anchor="ctr" anchorCtr="0">
                                <a:noAutofit/>
                              </wps:bodyPr>
                            </wps:wsp>
                            <wps:wsp>
                              <wps:cNvPr id="75" name="Shape 62"/>
                              <wps:cNvSpPr/>
                              <wps:spPr>
                                <a:xfrm>
                                  <a:off x="2762664" y="774123"/>
                                  <a:ext cx="684734" cy="131305"/>
                                </a:xfrm>
                                <a:prstGeom prst="rect">
                                  <a:avLst/>
                                </a:prstGeom>
                                <a:noFill/>
                                <a:ln>
                                  <a:noFill/>
                                </a:ln>
                              </wps:spPr>
                              <wps:txbx>
                                <w:txbxContent>
                                  <w:p w14:paraId="7EDFB8DB">
                                    <w:pPr>
                                      <w:spacing w:before="0" w:after="0" w:line="215" w:lineRule="auto"/>
                                      <w:ind w:left="0" w:right="0" w:firstLine="0"/>
                                      <w:jc w:val="right"/>
                                    </w:pPr>
                                  </w:p>
                                </w:txbxContent>
                              </wps:txbx>
                              <wps:bodyPr spcFirstLastPara="1" wrap="square" lIns="20300" tIns="5075" rIns="20300" bIns="5075" anchor="ctr" anchorCtr="0">
                                <a:noAutofit/>
                              </wps:bodyPr>
                            </wps:wsp>
                            <wps:wsp>
                              <wps:cNvPr id="76" name="Shape 63"/>
                              <wps:cNvSpPr/>
                              <wps:spPr>
                                <a:xfrm>
                                  <a:off x="2610501" y="1089257"/>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323F449C">
                                    <w:pPr>
                                      <w:spacing w:before="0" w:after="0" w:line="240" w:lineRule="auto"/>
                                      <w:ind w:left="0" w:right="0" w:firstLine="0"/>
                                      <w:jc w:val="left"/>
                                    </w:pPr>
                                  </w:p>
                                </w:txbxContent>
                              </wps:txbx>
                              <wps:bodyPr spcFirstLastPara="1" wrap="square" lIns="91425" tIns="91425" rIns="91425" bIns="91425" anchor="ctr" anchorCtr="0">
                                <a:noAutofit/>
                              </wps:bodyPr>
                            </wps:wsp>
                            <wps:wsp>
                              <wps:cNvPr id="77" name="Shape 64"/>
                              <wps:cNvSpPr/>
                              <wps:spPr>
                                <a:xfrm>
                                  <a:off x="2610501" y="1089257"/>
                                  <a:ext cx="760816" cy="393916"/>
                                </a:xfrm>
                                <a:prstGeom prst="rect">
                                  <a:avLst/>
                                </a:prstGeom>
                                <a:noFill/>
                                <a:ln>
                                  <a:noFill/>
                                </a:ln>
                              </wps:spPr>
                              <wps:txbx>
                                <w:txbxContent>
                                  <w:p w14:paraId="1C35C9B5">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مدير إدارة العمل التطوعي</w:t>
                                    </w:r>
                                  </w:p>
                                </w:txbxContent>
                              </wps:txbx>
                              <wps:bodyPr spcFirstLastPara="1" wrap="square" lIns="6350" tIns="6350" rIns="6350" bIns="55575" anchor="ctr" anchorCtr="0">
                                <a:noAutofit/>
                              </wps:bodyPr>
                            </wps:wsp>
                            <wps:wsp>
                              <wps:cNvPr id="78" name="Shape 65"/>
                              <wps:cNvSpPr/>
                              <wps:spPr>
                                <a:xfrm>
                                  <a:off x="2762664" y="1395637"/>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4669158A">
                                    <w:pPr>
                                      <w:spacing w:before="0" w:after="0" w:line="240" w:lineRule="auto"/>
                                      <w:ind w:left="0" w:right="0" w:firstLine="0"/>
                                      <w:jc w:val="left"/>
                                    </w:pPr>
                                  </w:p>
                                </w:txbxContent>
                              </wps:txbx>
                              <wps:bodyPr spcFirstLastPara="1" wrap="square" lIns="91425" tIns="91425" rIns="91425" bIns="91425" anchor="ctr" anchorCtr="0">
                                <a:noAutofit/>
                              </wps:bodyPr>
                            </wps:wsp>
                            <wps:wsp>
                              <wps:cNvPr id="79" name="Shape 66"/>
                              <wps:cNvSpPr/>
                              <wps:spPr>
                                <a:xfrm>
                                  <a:off x="2762664" y="1395637"/>
                                  <a:ext cx="684734" cy="131305"/>
                                </a:xfrm>
                                <a:prstGeom prst="rect">
                                  <a:avLst/>
                                </a:prstGeom>
                                <a:noFill/>
                                <a:ln>
                                  <a:noFill/>
                                </a:ln>
                              </wps:spPr>
                              <wps:txbx>
                                <w:txbxContent>
                                  <w:p w14:paraId="49FEFE15">
                                    <w:pPr>
                                      <w:spacing w:before="0" w:after="0" w:line="215" w:lineRule="auto"/>
                                      <w:ind w:left="0" w:right="0" w:firstLine="0"/>
                                      <w:jc w:val="right"/>
                                    </w:pPr>
                                  </w:p>
                                </w:txbxContent>
                              </wps:txbx>
                              <wps:bodyPr spcFirstLastPara="1" wrap="square" lIns="20300" tIns="5075" rIns="20300" bIns="5075" anchor="ctr" anchorCtr="0">
                                <a:noAutofit/>
                              </wps:bodyPr>
                            </wps:wsp>
                            <wps:wsp>
                              <wps:cNvPr id="80" name="Shape 67"/>
                              <wps:cNvSpPr/>
                              <wps:spPr>
                                <a:xfrm>
                                  <a:off x="58686"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4D22FC0A">
                                    <w:pPr>
                                      <w:spacing w:before="0" w:after="0" w:line="240" w:lineRule="auto"/>
                                      <w:ind w:left="0" w:right="0" w:firstLine="0"/>
                                      <w:jc w:val="left"/>
                                    </w:pPr>
                                  </w:p>
                                </w:txbxContent>
                              </wps:txbx>
                              <wps:bodyPr spcFirstLastPara="1" wrap="square" lIns="91425" tIns="91425" rIns="91425" bIns="91425" anchor="ctr" anchorCtr="0">
                                <a:noAutofit/>
                              </wps:bodyPr>
                            </wps:wsp>
                            <wps:wsp>
                              <wps:cNvPr id="81" name="Shape 68"/>
                              <wps:cNvSpPr/>
                              <wps:spPr>
                                <a:xfrm>
                                  <a:off x="58686" y="1710770"/>
                                  <a:ext cx="760816" cy="393916"/>
                                </a:xfrm>
                                <a:prstGeom prst="rect">
                                  <a:avLst/>
                                </a:prstGeom>
                                <a:noFill/>
                                <a:ln>
                                  <a:noFill/>
                                </a:ln>
                              </wps:spPr>
                              <wps:txbx>
                                <w:txbxContent>
                                  <w:p w14:paraId="15DC34CD">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الفرق التطوعية</w:t>
                                    </w:r>
                                  </w:p>
                                </w:txbxContent>
                              </wps:txbx>
                              <wps:bodyPr spcFirstLastPara="1" wrap="square" lIns="6350" tIns="6350" rIns="6350" bIns="55575" anchor="ctr" anchorCtr="0">
                                <a:noAutofit/>
                              </wps:bodyPr>
                            </wps:wsp>
                            <wps:wsp>
                              <wps:cNvPr id="82" name="Shape 69"/>
                              <wps:cNvSpPr/>
                              <wps:spPr>
                                <a:xfrm>
                                  <a:off x="210849"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26860BF7">
                                    <w:pPr>
                                      <w:spacing w:before="0" w:after="0" w:line="240" w:lineRule="auto"/>
                                      <w:ind w:left="0" w:right="0" w:firstLine="0"/>
                                      <w:jc w:val="left"/>
                                    </w:pPr>
                                  </w:p>
                                </w:txbxContent>
                              </wps:txbx>
                              <wps:bodyPr spcFirstLastPara="1" wrap="square" lIns="91425" tIns="91425" rIns="91425" bIns="91425" anchor="ctr" anchorCtr="0">
                                <a:noAutofit/>
                              </wps:bodyPr>
                            </wps:wsp>
                            <wps:wsp>
                              <wps:cNvPr id="83" name="Shape 70"/>
                              <wps:cNvSpPr/>
                              <wps:spPr>
                                <a:xfrm>
                                  <a:off x="210849" y="2017150"/>
                                  <a:ext cx="684734" cy="131305"/>
                                </a:xfrm>
                                <a:prstGeom prst="rect">
                                  <a:avLst/>
                                </a:prstGeom>
                                <a:noFill/>
                                <a:ln>
                                  <a:noFill/>
                                </a:ln>
                              </wps:spPr>
                              <wps:txbx>
                                <w:txbxContent>
                                  <w:p w14:paraId="7BE0D35B">
                                    <w:pPr>
                                      <w:spacing w:before="0" w:after="0" w:line="215" w:lineRule="auto"/>
                                      <w:ind w:left="0" w:right="0" w:firstLine="0"/>
                                      <w:jc w:val="right"/>
                                    </w:pPr>
                                  </w:p>
                                </w:txbxContent>
                              </wps:txbx>
                              <wps:bodyPr spcFirstLastPara="1" wrap="square" lIns="20300" tIns="5075" rIns="20300" bIns="5075" anchor="ctr" anchorCtr="0">
                                <a:noAutofit/>
                              </wps:bodyPr>
                            </wps:wsp>
                            <wps:wsp>
                              <wps:cNvPr id="84" name="Shape 71"/>
                              <wps:cNvSpPr/>
                              <wps:spPr>
                                <a:xfrm>
                                  <a:off x="1079412"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36B6F74B">
                                    <w:pPr>
                                      <w:spacing w:before="0" w:after="0" w:line="240" w:lineRule="auto"/>
                                      <w:ind w:left="0" w:right="0" w:firstLine="0"/>
                                      <w:jc w:val="left"/>
                                    </w:pPr>
                                  </w:p>
                                </w:txbxContent>
                              </wps:txbx>
                              <wps:bodyPr spcFirstLastPara="1" wrap="square" lIns="91425" tIns="91425" rIns="91425" bIns="91425" anchor="ctr" anchorCtr="0">
                                <a:noAutofit/>
                              </wps:bodyPr>
                            </wps:wsp>
                            <wps:wsp>
                              <wps:cNvPr id="85" name="Shape 72"/>
                              <wps:cNvSpPr/>
                              <wps:spPr>
                                <a:xfrm>
                                  <a:off x="1079412" y="1710770"/>
                                  <a:ext cx="760816" cy="393916"/>
                                </a:xfrm>
                                <a:prstGeom prst="rect">
                                  <a:avLst/>
                                </a:prstGeom>
                                <a:noFill/>
                                <a:ln>
                                  <a:noFill/>
                                </a:ln>
                              </wps:spPr>
                              <wps:txbx>
                                <w:txbxContent>
                                  <w:p w14:paraId="39F69C0C">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مسؤول قياس الأثر</w:t>
                                    </w:r>
                                  </w:p>
                                </w:txbxContent>
                              </wps:txbx>
                              <wps:bodyPr spcFirstLastPara="1" wrap="square" lIns="6350" tIns="6350" rIns="6350" bIns="55575" anchor="ctr" anchorCtr="0">
                                <a:noAutofit/>
                              </wps:bodyPr>
                            </wps:wsp>
                            <wps:wsp>
                              <wps:cNvPr id="86" name="Shape 73"/>
                              <wps:cNvSpPr/>
                              <wps:spPr>
                                <a:xfrm>
                                  <a:off x="1231575"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0F4EE3EE">
                                    <w:pPr>
                                      <w:spacing w:before="0" w:after="0" w:line="240" w:lineRule="auto"/>
                                      <w:ind w:left="0" w:right="0" w:firstLine="0"/>
                                      <w:jc w:val="left"/>
                                    </w:pPr>
                                  </w:p>
                                </w:txbxContent>
                              </wps:txbx>
                              <wps:bodyPr spcFirstLastPara="1" wrap="square" lIns="91425" tIns="91425" rIns="91425" bIns="91425" anchor="ctr" anchorCtr="0">
                                <a:noAutofit/>
                              </wps:bodyPr>
                            </wps:wsp>
                            <wps:wsp>
                              <wps:cNvPr id="87" name="Shape 74"/>
                              <wps:cNvSpPr/>
                              <wps:spPr>
                                <a:xfrm>
                                  <a:off x="1231575" y="2017150"/>
                                  <a:ext cx="684734" cy="131305"/>
                                </a:xfrm>
                                <a:prstGeom prst="rect">
                                  <a:avLst/>
                                </a:prstGeom>
                                <a:noFill/>
                                <a:ln>
                                  <a:noFill/>
                                </a:ln>
                              </wps:spPr>
                              <wps:txbx>
                                <w:txbxContent>
                                  <w:p w14:paraId="3514723D">
                                    <w:pPr>
                                      <w:spacing w:before="0" w:after="0" w:line="215" w:lineRule="auto"/>
                                      <w:ind w:left="0" w:right="0" w:firstLine="0"/>
                                      <w:jc w:val="right"/>
                                    </w:pPr>
                                  </w:p>
                                </w:txbxContent>
                              </wps:txbx>
                              <wps:bodyPr spcFirstLastPara="1" wrap="square" lIns="20300" tIns="5075" rIns="20300" bIns="5075" anchor="ctr" anchorCtr="0">
                                <a:noAutofit/>
                              </wps:bodyPr>
                            </wps:wsp>
                            <wps:wsp>
                              <wps:cNvPr id="88" name="Shape 75"/>
                              <wps:cNvSpPr/>
                              <wps:spPr>
                                <a:xfrm>
                                  <a:off x="2100138"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51F45FF1">
                                    <w:pPr>
                                      <w:spacing w:before="0" w:after="0" w:line="240" w:lineRule="auto"/>
                                      <w:ind w:left="0" w:right="0" w:firstLine="0"/>
                                      <w:jc w:val="left"/>
                                    </w:pPr>
                                  </w:p>
                                </w:txbxContent>
                              </wps:txbx>
                              <wps:bodyPr spcFirstLastPara="1" wrap="square" lIns="91425" tIns="91425" rIns="91425" bIns="91425" anchor="ctr" anchorCtr="0">
                                <a:noAutofit/>
                              </wps:bodyPr>
                            </wps:wsp>
                            <wps:wsp>
                              <wps:cNvPr id="89" name="Shape 76"/>
                              <wps:cNvSpPr/>
                              <wps:spPr>
                                <a:xfrm>
                                  <a:off x="2100138" y="1710770"/>
                                  <a:ext cx="760816" cy="393916"/>
                                </a:xfrm>
                                <a:prstGeom prst="rect">
                                  <a:avLst/>
                                </a:prstGeom>
                                <a:noFill/>
                                <a:ln>
                                  <a:noFill/>
                                </a:ln>
                              </wps:spPr>
                              <wps:txbx>
                                <w:txbxContent>
                                  <w:p w14:paraId="4AF6334D">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الاشراف والمتابعة</w:t>
                                    </w:r>
                                  </w:p>
                                </w:txbxContent>
                              </wps:txbx>
                              <wps:bodyPr spcFirstLastPara="1" wrap="square" lIns="6350" tIns="6350" rIns="6350" bIns="55575" anchor="ctr" anchorCtr="0">
                                <a:noAutofit/>
                              </wps:bodyPr>
                            </wps:wsp>
                            <wps:wsp>
                              <wps:cNvPr id="90" name="Shape 77"/>
                              <wps:cNvSpPr/>
                              <wps:spPr>
                                <a:xfrm>
                                  <a:off x="2252301"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0A2FB758">
                                    <w:pPr>
                                      <w:spacing w:before="0" w:after="0" w:line="240" w:lineRule="auto"/>
                                      <w:ind w:left="0" w:right="0" w:firstLine="0"/>
                                      <w:jc w:val="left"/>
                                    </w:pPr>
                                  </w:p>
                                </w:txbxContent>
                              </wps:txbx>
                              <wps:bodyPr spcFirstLastPara="1" wrap="square" lIns="91425" tIns="91425" rIns="91425" bIns="91425" anchor="ctr" anchorCtr="0">
                                <a:noAutofit/>
                              </wps:bodyPr>
                            </wps:wsp>
                            <wps:wsp>
                              <wps:cNvPr id="91" name="Shape 78"/>
                              <wps:cNvSpPr/>
                              <wps:spPr>
                                <a:xfrm>
                                  <a:off x="2252301" y="2017150"/>
                                  <a:ext cx="684734" cy="131305"/>
                                </a:xfrm>
                                <a:prstGeom prst="rect">
                                  <a:avLst/>
                                </a:prstGeom>
                                <a:noFill/>
                                <a:ln>
                                  <a:noFill/>
                                </a:ln>
                              </wps:spPr>
                              <wps:txbx>
                                <w:txbxContent>
                                  <w:p w14:paraId="561321B0">
                                    <w:pPr>
                                      <w:spacing w:before="0" w:after="0" w:line="215" w:lineRule="auto"/>
                                      <w:ind w:left="0" w:right="0" w:firstLine="0"/>
                                      <w:jc w:val="right"/>
                                    </w:pPr>
                                  </w:p>
                                </w:txbxContent>
                              </wps:txbx>
                              <wps:bodyPr spcFirstLastPara="1" wrap="square" lIns="20300" tIns="5075" rIns="20300" bIns="5075" anchor="ctr" anchorCtr="0">
                                <a:noAutofit/>
                              </wps:bodyPr>
                            </wps:wsp>
                            <wps:wsp>
                              <wps:cNvPr id="92" name="Shape 79"/>
                              <wps:cNvSpPr/>
                              <wps:spPr>
                                <a:xfrm>
                                  <a:off x="3120863"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3507E0B3">
                                    <w:pPr>
                                      <w:spacing w:before="0" w:after="0" w:line="240" w:lineRule="auto"/>
                                      <w:ind w:left="0" w:right="0" w:firstLine="0"/>
                                      <w:jc w:val="left"/>
                                    </w:pPr>
                                  </w:p>
                                </w:txbxContent>
                              </wps:txbx>
                              <wps:bodyPr spcFirstLastPara="1" wrap="square" lIns="91425" tIns="91425" rIns="91425" bIns="91425" anchor="ctr" anchorCtr="0">
                                <a:noAutofit/>
                              </wps:bodyPr>
                            </wps:wsp>
                            <wps:wsp>
                              <wps:cNvPr id="93" name="Shape 80"/>
                              <wps:cNvSpPr/>
                              <wps:spPr>
                                <a:xfrm>
                                  <a:off x="3120863" y="1710770"/>
                                  <a:ext cx="760816" cy="393916"/>
                                </a:xfrm>
                                <a:prstGeom prst="rect">
                                  <a:avLst/>
                                </a:prstGeom>
                                <a:noFill/>
                                <a:ln>
                                  <a:noFill/>
                                </a:ln>
                              </wps:spPr>
                              <wps:txbx>
                                <w:txbxContent>
                                  <w:p w14:paraId="7CBFAD30">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التقنية</w:t>
                                    </w:r>
                                  </w:p>
                                </w:txbxContent>
                              </wps:txbx>
                              <wps:bodyPr spcFirstLastPara="1" wrap="square" lIns="6350" tIns="6350" rIns="6350" bIns="55575" anchor="ctr" anchorCtr="0">
                                <a:noAutofit/>
                              </wps:bodyPr>
                            </wps:wsp>
                            <wps:wsp>
                              <wps:cNvPr id="94" name="Shape 81"/>
                              <wps:cNvSpPr/>
                              <wps:spPr>
                                <a:xfrm>
                                  <a:off x="3273027"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1B0FE6BC">
                                    <w:pPr>
                                      <w:spacing w:before="0" w:after="0" w:line="240" w:lineRule="auto"/>
                                      <w:ind w:left="0" w:right="0" w:firstLine="0"/>
                                      <w:jc w:val="left"/>
                                    </w:pPr>
                                  </w:p>
                                </w:txbxContent>
                              </wps:txbx>
                              <wps:bodyPr spcFirstLastPara="1" wrap="square" lIns="91425" tIns="91425" rIns="91425" bIns="91425" anchor="ctr" anchorCtr="0">
                                <a:noAutofit/>
                              </wps:bodyPr>
                            </wps:wsp>
                            <wps:wsp>
                              <wps:cNvPr id="95" name="Shape 82"/>
                              <wps:cNvSpPr/>
                              <wps:spPr>
                                <a:xfrm>
                                  <a:off x="3273027" y="2017150"/>
                                  <a:ext cx="684734" cy="131305"/>
                                </a:xfrm>
                                <a:prstGeom prst="rect">
                                  <a:avLst/>
                                </a:prstGeom>
                                <a:noFill/>
                                <a:ln>
                                  <a:noFill/>
                                </a:ln>
                              </wps:spPr>
                              <wps:txbx>
                                <w:txbxContent>
                                  <w:p w14:paraId="2E0A3301">
                                    <w:pPr>
                                      <w:spacing w:before="0" w:after="0" w:line="215" w:lineRule="auto"/>
                                      <w:ind w:left="0" w:right="0" w:firstLine="0"/>
                                      <w:jc w:val="right"/>
                                    </w:pPr>
                                  </w:p>
                                </w:txbxContent>
                              </wps:txbx>
                              <wps:bodyPr spcFirstLastPara="1" wrap="square" lIns="20300" tIns="5075" rIns="20300" bIns="5075" anchor="ctr" anchorCtr="0">
                                <a:noAutofit/>
                              </wps:bodyPr>
                            </wps:wsp>
                            <wps:wsp>
                              <wps:cNvPr id="96" name="Shape 83"/>
                              <wps:cNvSpPr/>
                              <wps:spPr>
                                <a:xfrm>
                                  <a:off x="4141589"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3E2A9C49">
                                    <w:pPr>
                                      <w:spacing w:before="0" w:after="0" w:line="240" w:lineRule="auto"/>
                                      <w:ind w:left="0" w:right="0" w:firstLine="0"/>
                                      <w:jc w:val="left"/>
                                    </w:pPr>
                                  </w:p>
                                </w:txbxContent>
                              </wps:txbx>
                              <wps:bodyPr spcFirstLastPara="1" wrap="square" lIns="91425" tIns="91425" rIns="91425" bIns="91425" anchor="ctr" anchorCtr="0">
                                <a:noAutofit/>
                              </wps:bodyPr>
                            </wps:wsp>
                            <wps:wsp>
                              <wps:cNvPr id="97" name="Shape 84"/>
                              <wps:cNvSpPr/>
                              <wps:spPr>
                                <a:xfrm>
                                  <a:off x="4141589" y="1710770"/>
                                  <a:ext cx="760816" cy="393916"/>
                                </a:xfrm>
                                <a:prstGeom prst="rect">
                                  <a:avLst/>
                                </a:prstGeom>
                                <a:noFill/>
                                <a:ln>
                                  <a:noFill/>
                                </a:ln>
                              </wps:spPr>
                              <wps:txbx>
                                <w:txbxContent>
                                  <w:p w14:paraId="26AEBC94">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الاستقطاب والتسكين</w:t>
                                    </w:r>
                                  </w:p>
                                </w:txbxContent>
                              </wps:txbx>
                              <wps:bodyPr spcFirstLastPara="1" wrap="square" lIns="6350" tIns="6350" rIns="6350" bIns="55575" anchor="ctr" anchorCtr="0">
                                <a:noAutofit/>
                              </wps:bodyPr>
                            </wps:wsp>
                            <wps:wsp>
                              <wps:cNvPr id="98" name="Shape 85"/>
                              <wps:cNvSpPr/>
                              <wps:spPr>
                                <a:xfrm>
                                  <a:off x="4293753"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567C598B">
                                    <w:pPr>
                                      <w:spacing w:before="0" w:after="0" w:line="240" w:lineRule="auto"/>
                                      <w:ind w:left="0" w:right="0" w:firstLine="0"/>
                                      <w:jc w:val="left"/>
                                    </w:pPr>
                                  </w:p>
                                </w:txbxContent>
                              </wps:txbx>
                              <wps:bodyPr spcFirstLastPara="1" wrap="square" lIns="91425" tIns="91425" rIns="91425" bIns="91425" anchor="ctr" anchorCtr="0">
                                <a:noAutofit/>
                              </wps:bodyPr>
                            </wps:wsp>
                            <wps:wsp>
                              <wps:cNvPr id="99" name="Shape 86"/>
                              <wps:cNvSpPr/>
                              <wps:spPr>
                                <a:xfrm>
                                  <a:off x="4293753" y="2017150"/>
                                  <a:ext cx="684734" cy="131305"/>
                                </a:xfrm>
                                <a:prstGeom prst="rect">
                                  <a:avLst/>
                                </a:prstGeom>
                                <a:noFill/>
                                <a:ln>
                                  <a:noFill/>
                                </a:ln>
                              </wps:spPr>
                              <wps:txbx>
                                <w:txbxContent>
                                  <w:p w14:paraId="7452F4B2">
                                    <w:pPr>
                                      <w:spacing w:before="0" w:after="0" w:line="215" w:lineRule="auto"/>
                                      <w:ind w:left="0" w:right="0" w:firstLine="0"/>
                                      <w:jc w:val="right"/>
                                    </w:pPr>
                                  </w:p>
                                </w:txbxContent>
                              </wps:txbx>
                              <wps:bodyPr spcFirstLastPara="1" wrap="square" lIns="20300" tIns="5075" rIns="20300" bIns="5075" anchor="ctr" anchorCtr="0">
                                <a:noAutofit/>
                              </wps:bodyPr>
                            </wps:wsp>
                            <wps:wsp>
                              <wps:cNvPr id="100" name="Shape 87"/>
                              <wps:cNvSpPr/>
                              <wps:spPr>
                                <a:xfrm>
                                  <a:off x="5162315" y="1710770"/>
                                  <a:ext cx="760816" cy="393916"/>
                                </a:xfrm>
                                <a:prstGeom prst="rect">
                                  <a:avLst/>
                                </a:prstGeom>
                                <a:solidFill>
                                  <a:schemeClr val="accent1"/>
                                </a:solidFill>
                                <a:ln w="25400" cap="flat" cmpd="sng">
                                  <a:solidFill>
                                    <a:schemeClr val="lt1"/>
                                  </a:solidFill>
                                  <a:prstDash val="solid"/>
                                  <a:round/>
                                  <a:headEnd type="none" w="sm" len="sm"/>
                                  <a:tailEnd type="none" w="sm" len="sm"/>
                                </a:ln>
                              </wps:spPr>
                              <wps:txbx>
                                <w:txbxContent>
                                  <w:p w14:paraId="741F5168">
                                    <w:pPr>
                                      <w:spacing w:before="0" w:after="0" w:line="240" w:lineRule="auto"/>
                                      <w:ind w:left="0" w:right="0" w:firstLine="0"/>
                                      <w:jc w:val="left"/>
                                    </w:pPr>
                                  </w:p>
                                </w:txbxContent>
                              </wps:txbx>
                              <wps:bodyPr spcFirstLastPara="1" wrap="square" lIns="91425" tIns="91425" rIns="91425" bIns="91425" anchor="ctr" anchorCtr="0">
                                <a:noAutofit/>
                              </wps:bodyPr>
                            </wps:wsp>
                            <wps:wsp>
                              <wps:cNvPr id="101" name="Shape 88"/>
                              <wps:cNvSpPr/>
                              <wps:spPr>
                                <a:xfrm>
                                  <a:off x="5162315" y="1710770"/>
                                  <a:ext cx="760816" cy="393916"/>
                                </a:xfrm>
                                <a:prstGeom prst="rect">
                                  <a:avLst/>
                                </a:prstGeom>
                                <a:noFill/>
                                <a:ln>
                                  <a:noFill/>
                                </a:ln>
                              </wps:spPr>
                              <wps:txbx>
                                <w:txbxContent>
                                  <w:p w14:paraId="421ADF5D">
                                    <w:pPr>
                                      <w:spacing w:before="0" w:after="0" w:line="215" w:lineRule="auto"/>
                                      <w:ind w:left="0" w:right="0" w:firstLine="0"/>
                                      <w:jc w:val="center"/>
                                    </w:pPr>
                                    <w:r>
                                      <w:rPr>
                                        <w:rFonts w:ascii="Calibri" w:hAnsi="Calibri" w:eastAsia="Calibri" w:cs="Calibri"/>
                                        <w:b w:val="0"/>
                                        <w:i w:val="0"/>
                                        <w:smallCaps w:val="0"/>
                                        <w:strike w:val="0"/>
                                        <w:color w:val="FFFFFF"/>
                                        <w:sz w:val="14"/>
                                        <w:szCs w:val="14"/>
                                        <w:vertAlign w:val="baseline"/>
                                        <w:rtl/>
                                      </w:rPr>
                                      <w:t>مسئول تصميم الفرص</w:t>
                                    </w:r>
                                  </w:p>
                                </w:txbxContent>
                              </wps:txbx>
                              <wps:bodyPr spcFirstLastPara="1" wrap="square" lIns="6350" tIns="6350" rIns="6350" bIns="55575" anchor="ctr" anchorCtr="0">
                                <a:noAutofit/>
                              </wps:bodyPr>
                            </wps:wsp>
                            <wps:wsp>
                              <wps:cNvPr id="102" name="Shape 89"/>
                              <wps:cNvSpPr/>
                              <wps:spPr>
                                <a:xfrm>
                                  <a:off x="5314478" y="2017150"/>
                                  <a:ext cx="684734" cy="131305"/>
                                </a:xfrm>
                                <a:prstGeom prst="rect">
                                  <a:avLst/>
                                </a:prstGeom>
                                <a:solidFill>
                                  <a:schemeClr val="lt1">
                                    <a:alpha val="89019"/>
                                  </a:schemeClr>
                                </a:solidFill>
                                <a:ln w="25400" cap="flat" cmpd="sng">
                                  <a:solidFill>
                                    <a:schemeClr val="accent1"/>
                                  </a:solidFill>
                                  <a:prstDash val="solid"/>
                                  <a:round/>
                                  <a:headEnd type="none" w="sm" len="sm"/>
                                  <a:tailEnd type="none" w="sm" len="sm"/>
                                </a:ln>
                              </wps:spPr>
                              <wps:txbx>
                                <w:txbxContent>
                                  <w:p w14:paraId="3500F9B1">
                                    <w:pPr>
                                      <w:spacing w:before="0" w:after="0" w:line="240" w:lineRule="auto"/>
                                      <w:ind w:left="0" w:right="0" w:firstLine="0"/>
                                      <w:jc w:val="left"/>
                                    </w:pPr>
                                  </w:p>
                                </w:txbxContent>
                              </wps:txbx>
                              <wps:bodyPr spcFirstLastPara="1" wrap="square" lIns="91425" tIns="91425" rIns="91425" bIns="91425" anchor="ctr" anchorCtr="0">
                                <a:noAutofit/>
                              </wps:bodyPr>
                            </wps:wsp>
                            <wps:wsp>
                              <wps:cNvPr id="103" name="Shape 90"/>
                              <wps:cNvSpPr/>
                              <wps:spPr>
                                <a:xfrm>
                                  <a:off x="5314478" y="2017150"/>
                                  <a:ext cx="684734" cy="131305"/>
                                </a:xfrm>
                                <a:prstGeom prst="rect">
                                  <a:avLst/>
                                </a:prstGeom>
                                <a:noFill/>
                                <a:ln>
                                  <a:noFill/>
                                </a:ln>
                              </wps:spPr>
                              <wps:txbx>
                                <w:txbxContent>
                                  <w:p w14:paraId="21952F17">
                                    <w:pPr>
                                      <w:spacing w:before="0" w:after="0" w:line="215" w:lineRule="auto"/>
                                      <w:ind w:left="0" w:right="0" w:firstLine="0"/>
                                      <w:jc w:val="right"/>
                                    </w:pPr>
                                  </w:p>
                                </w:txbxContent>
                              </wps:txbx>
                              <wps:bodyPr spcFirstLastPara="1" wrap="square" lIns="20300" tIns="5075" rIns="20300" bIns="5075" anchor="ctr" anchorCtr="0">
                                <a:noAutofit/>
                              </wps:bodyPr>
                            </wps:wsp>
                          </wpg:grpSp>
                        </wpg:grpSp>
                      </wpg:grpSp>
                    </wpg:wgp>
                  </a:graphicData>
                </a:graphic>
              </wp:inline>
            </w:drawing>
          </mc:Choice>
          <mc:Fallback>
            <w:pict>
              <v:group id="_x0000_s1026" o:spid="_x0000_s1026" o:spt="203" style="height:206pt;width:477pt;" coordorigin="2317050,2471900" coordsize="6057900,2616200" o:gfxdata="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">
                <o:lock v:ext="edit" aspectratio="f"/>
                <v:group id="_x0000_s1026" o:spid="_x0000_s1026" o:spt="203" style="position:absolute;left:2317050;top:2471900;height:2616200;width:6057900;" coordorigin="2317050,2471900" coordsize="6057900,2616200"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Shape 3" o:spid="_x0000_s1026" o:spt="1" style="position:absolute;left:2317050;top:2471900;height:2616200;width:6057900;v-text-anchor:middle;" filled="f" stroked="f" coordsize="21600,21600" o:gfxdata="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Ot0b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69379986">
                          <w:pPr>
                            <w:spacing w:before="0" w:after="0" w:line="240" w:lineRule="auto"/>
                            <w:ind w:left="0" w:right="0" w:firstLine="0"/>
                            <w:jc w:val="left"/>
                          </w:pPr>
                        </w:p>
                      </w:txbxContent>
                    </v:textbox>
                  </v:rect>
                  <v:group id="_x0000_s1026" o:spid="_x0000_s1026" o:spt="203" style="position:absolute;left:2317050;top:2471900;height:2616200;width:6057900;" coordsize="6057900,2616200"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o:lock v:ext="edit" aspectratio="f"/>
                    <v:rect id="Shape 49" o:spid="_x0000_s1026" o:spt="1" style="position:absolute;left:0;top:0;height:2616200;width:6057900;v-text-anchor:middle;" filled="f" stroked="f" coordsize="21600,21600" o:gfxdata="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lj2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08D4D24F">
                            <w:pPr>
                              <w:spacing w:before="0" w:after="0" w:line="240" w:lineRule="auto"/>
                              <w:ind w:left="0" w:right="0" w:firstLine="0"/>
                              <w:jc w:val="left"/>
                            </w:pPr>
                          </w:p>
                        </w:txbxContent>
                      </v:textbox>
                    </v:rect>
                    <v:group id="_x0000_s1026" o:spid="_x0000_s1026" o:spt="203" style="position:absolute;left:0;top:0;height:2616200;width:6057900;" coordsize="6057900,2616200" o:gfxdata="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a2nwfvAAAANsAAAAPAAAAAAAAAAEAIAAAACIAAABkcnMvZG93bnJldi54bWxQ&#10;SwECFAAUAAAACACHTuJAMy8FnjsAAAA5AAAAFQAAAAAAAAABACAAAAALAQAAZHJzL2dyb3Vwc2hh&#10;cGV4bWwueG1sUEsFBgAAAAAGAAYAYAEAAMgDAAAAAA==&#10;">
                      <o:lock v:ext="edit" aspectratio="f"/>
                      <v:rect id="Shape 51" o:spid="_x0000_s1026" o:spt="1" style="position:absolute;left:0;top:0;height:2616200;width:6057900;v-text-anchor:middle;" filled="f" stroked="f" coordsize="21600,21600" o:gfxdata="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9oq9K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1A4DE464">
                              <w:pPr>
                                <w:spacing w:before="0" w:after="0" w:line="240" w:lineRule="auto"/>
                                <w:ind w:left="0" w:right="0" w:firstLine="0"/>
                                <w:jc w:val="left"/>
                              </w:pPr>
                            </w:p>
                          </w:txbxContent>
                        </v:textbox>
                      </v:rect>
                      <v:shape id="Shape 52" o:spid="_x0000_s1026" o:spt="100" style="position:absolute;left:2990909;top:1483174;height:227596;width:2551814;v-text-anchor:middle;" filled="f" stroked="t" coordsize="120000,120000" o:gfxdata="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LuA74A&#10;AADbAAAADwAAAAAAAAABACAAAAAiAAAAZHJzL2Rvd25yZXYueG1sUEsBAhQAFAAAAAgAh07iQDMv&#10;BZ47AAAAOQAAABAAAAAAAAAAAQAgAAAADQEAAGRycy9zaGFwZXhtbC54bWxQSwUGAAAAAAYABgBb&#10;AQAAtwMAAAAA&#10;" path="m0,0l0,71538,120000,71538,12000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3" o:spid="_x0000_s1026" o:spt="100" style="position:absolute;left:2990909;top:1483174;height:227596;width:1531088;v-text-anchor:middle;" filled="f" stroked="t" coordsize="120000,120000" o:gfxdata="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7BwdL4A&#10;AADbAAAADwAAAAAAAAABACAAAAAiAAAAZHJzL2Rvd25yZXYueG1sUEsBAhQAFAAAAAgAh07iQDMv&#10;BZ47AAAAOQAAABAAAAAAAAAAAQAgAAAADQEAAGRycy9zaGFwZXhtbC54bWxQSwUGAAAAAAYABgBb&#10;AQAAtwMAAAAA&#10;" path="m0,0l0,71538,120000,71538,12000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4" o:spid="_x0000_s1026" o:spt="100" style="position:absolute;left:2990909;top:1483174;height:227596;width:510362;v-text-anchor:middle;" filled="f" stroked="t" coordsize="120000,120000" o:gfxdata="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81e+/&#10;AAAA2wAAAA8AAAAAAAAAAQAgAAAAIgAAAGRycy9kb3ducmV2LnhtbFBLAQIUABQAAAAIAIdO4kAz&#10;LwWeOwAAADkAAAAQAAAAAAAAAAEAIAAAAA4BAABkcnMvc2hhcGV4bWwueG1sUEsFBgAAAAAGAAYA&#10;WwEAALgDAAAAAA==&#10;" path="m0,0l0,71538,120000,71538,12000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5" o:spid="_x0000_s1026" o:spt="100" style="position:absolute;left:2480546;top:1483174;height:227596;width:510362;v-text-anchor:middle;" filled="f" stroked="t" coordsize="120000,120000" o:gfxdata="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BnbsAAADb&#10;AAAADwAAAAAAAAABACAAAAAiAAAAZHJzL2Rvd25yZXYueG1sUEsBAhQAFAAAAAgAh07iQDMvBZ47&#10;AAAAOQAAABAAAAAAAAAAAQAgAAAACgEAAGRycy9zaGFwZXhtbC54bWxQSwUGAAAAAAYABgBbAQAA&#10;tAMAAAAA&#10;" path="m120000,0l120000,71538,0,71538,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6" o:spid="_x0000_s1026" o:spt="100" style="position:absolute;left:1459820;top:1483174;height:227596;width:1531088;v-text-anchor:middle;" filled="f" stroked="t" coordsize="120000,120000" o:gfxdata="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v5Aa/&#10;AAAA2wAAAA8AAAAAAAAAAQAgAAAAIgAAAGRycy9kb3ducmV2LnhtbFBLAQIUABQAAAAIAIdO4kAz&#10;LwWeOwAAADkAAAAQAAAAAAAAAAEAIAAAAA4BAABkcnMvc2hhcGV4bWwueG1sUEsFBgAAAAAGAAYA&#10;WwEAALgDAAAAAA==&#10;" path="m120000,0l120000,71538,0,71538,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7" o:spid="_x0000_s1026" o:spt="100" style="position:absolute;left:439094;top:1483174;height:227596;width:2551814;v-text-anchor:middle;" filled="f" stroked="t" coordsize="120000,120000" o:gfxdata="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M20a8AAAA&#10;2wAAAA8AAAAAAAAAAQAgAAAAIgAAAGRycy9kb3ducmV2LnhtbFBLAQIUABQAAAAIAIdO4kAzLwWe&#10;OwAAADkAAAAQAAAAAAAAAAEAIAAAAAsBAABkcnMvc2hhcGV4bWwueG1sUEsFBgAAAAAGAAYAWwEA&#10;ALUDAAAAAA==&#10;" path="m120000,0l120000,71538,0,71538,0,120000e">
                        <v:fill on="f" focussize="0,0"/>
                        <v:stroke weight="2pt" color="#4674AA" joinstyle="round" startarrowwidth="narrow" startarrowlength="short" endarrowwidth="narrow" endarrowlength="short"/>
                        <v:imagedata o:title=""/>
                        <o:lock v:ext="edit" aspectratio="f"/>
                        <v:textbox inset="7.1988188976378pt,7.1988188976378pt,7.1988188976378pt,7.1988188976378pt"/>
                      </v:shape>
                      <v:shape id="Shape 58" o:spid="_x0000_s1026" o:spt="100" style="position:absolute;left:2945189;top:861660;height:227596;width:91440;v-text-anchor:middle;" filled="f" stroked="t" coordsize="120000,120000" o:gfxdata="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ZLgaL4A&#10;AADbAAAADwAAAAAAAAABACAAAAAiAAAAZHJzL2Rvd25yZXYueG1sUEsBAhQAFAAAAAgAh07iQDMv&#10;BZ47AAAAOQAAABAAAAAAAAAAAQAgAAAADQEAAGRycy9zaGFwZXhtbC54bWxQSwUGAAAAAAYABgBb&#10;AQAAtwMAAAAA&#10;" path="m60000,0l60000,120000e">
                        <v:fill on="f" focussize="0,0"/>
                        <v:stroke weight="2pt" color="#3B6495" joinstyle="round" startarrowwidth="narrow" startarrowlength="short" endarrowwidth="narrow" endarrowlength="short"/>
                        <v:imagedata o:title=""/>
                        <o:lock v:ext="edit" aspectratio="f"/>
                        <v:textbox inset="7.1988188976378pt,7.1988188976378pt,7.1988188976378pt,7.1988188976378pt"/>
                      </v:shape>
                      <v:rect id="Shape 59" o:spid="_x0000_s1026" o:spt="1" style="position:absolute;left:2610501;top:467743;height:393916;width:760816;v-text-anchor:middle;" fillcolor="#92C144 [3204]" filled="t" stroked="t" coordsize="21600,21600" o:gfxdata="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imSp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2B7EFE1F">
                              <w:pPr>
                                <w:spacing w:before="0" w:after="0" w:line="240" w:lineRule="auto"/>
                                <w:ind w:left="0" w:right="0" w:firstLine="0"/>
                                <w:jc w:val="left"/>
                              </w:pPr>
                            </w:p>
                          </w:txbxContent>
                        </v:textbox>
                      </v:rect>
                      <v:rect id="Shape 60" o:spid="_x0000_s1026" o:spt="1" style="position:absolute;left:2610501;top:467743;height:393916;width:760816;v-text-anchor:middle;" filled="f" stroked="f" coordsize="21600,21600" o:gfxdata="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cnL28AAAA&#10;2wAAAA8AAAAAAAAAAQAgAAAAIgAAAGRycy9kb3ducmV2LnhtbFBLAQIUABQAAAAIAIdO4kAzLwWe&#10;OwAAADkAAAAQAAAAAAAAAAEAIAAAAAsBAABkcnMvc2hhcGV4bWwueG1sUEsFBgAAAAAGAAYAWwEA&#10;ALUDAAAAAA==&#10;">
                        <v:fill on="f" focussize="0,0"/>
                        <v:stroke on="f"/>
                        <v:imagedata o:title=""/>
                        <o:lock v:ext="edit" aspectratio="f"/>
                        <v:textbox inset="0.5pt,0.5pt,0.5pt,1.54375mm">
                          <w:txbxContent>
                            <w:p w14:paraId="2411F9E8">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المدير التنفيذي</w:t>
                              </w:r>
                            </w:p>
                          </w:txbxContent>
                        </v:textbox>
                      </v:rect>
                      <v:rect id="Shape 61" o:spid="_x0000_s1026" o:spt="1" style="position:absolute;left:2762664;top:774123;height:131305;width:684734;v-text-anchor:middle;" fillcolor="#FFFFFF [3201]" filled="t" stroked="t" coordsize="21600,21600" o:gfxdata="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a4rvQAA&#10;ANsAAAAPAAAAAAAAAAEAIAAAACIAAABkcnMvZG93bnJldi54bWxQSwECFAAUAAAACACHTuJAMy8F&#10;njsAAAA5AAAAEAAAAAAAAAABACAAAAAMAQAAZHJzL3NoYXBleG1sLnhtbFBLBQYAAAAABgAGAFsB&#10;AAC2AwA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1FFB2E5D">
                              <w:pPr>
                                <w:spacing w:before="0" w:after="0" w:line="240" w:lineRule="auto"/>
                                <w:ind w:left="0" w:right="0" w:firstLine="0"/>
                                <w:jc w:val="left"/>
                              </w:pPr>
                            </w:p>
                          </w:txbxContent>
                        </v:textbox>
                      </v:rect>
                      <v:rect id="Shape 62" o:spid="_x0000_s1026" o:spt="1" style="position:absolute;left:2762664;top:774123;height:131305;width:684734;v-text-anchor:middle;" filled="f" stroked="f" coordsize="21600,21600" o:gfxdata="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ExQvQAA&#10;ANsAAAAPAAAAAAAAAAEAIAAAACIAAABkcnMvZG93bnJldi54bWxQSwECFAAUAAAACACHTuJAMy8F&#10;njsAAAA5AAAAEAAAAAAAAAABACAAAAAMAQAAZHJzL3NoYXBleG1sLnhtbFBLBQYAAAAABgAGAFsB&#10;AAC2AwAAAAA=&#10;">
                        <v:fill on="f" focussize="0,0"/>
                        <v:stroke on="f"/>
                        <v:imagedata o:title=""/>
                        <o:lock v:ext="edit" aspectratio="f"/>
                        <v:textbox inset="1.59842519685039pt,0.399606299212598pt,1.59842519685039pt,0.399606299212598pt">
                          <w:txbxContent>
                            <w:p w14:paraId="7EDFB8DB">
                              <w:pPr>
                                <w:spacing w:before="0" w:after="0" w:line="215" w:lineRule="auto"/>
                                <w:ind w:left="0" w:right="0" w:firstLine="0"/>
                                <w:jc w:val="right"/>
                              </w:pPr>
                            </w:p>
                          </w:txbxContent>
                        </v:textbox>
                      </v:rect>
                      <v:rect id="Shape 63" o:spid="_x0000_s1026" o:spt="1" style="position:absolute;left:2610501;top:1089257;height:393916;width:760816;v-text-anchor:middle;" fillcolor="#92C144 [3204]" filled="t" stroked="t" coordsize="21600,21600" o:gfxdata="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xYqq/&#10;AAAA2wAAAA8AAAAAAAAAAQAgAAAAIgAAAGRycy9kb3ducmV2LnhtbFBLAQIUABQAAAAIAIdO4kAz&#10;LwWeOwAAADkAAAAQAAAAAAAAAAEAIAAAAA4BAABkcnMvc2hhcGV4bWwueG1sUEsFBgAAAAAGAAYA&#10;WwEAALgDA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323F449C">
                              <w:pPr>
                                <w:spacing w:before="0" w:after="0" w:line="240" w:lineRule="auto"/>
                                <w:ind w:left="0" w:right="0" w:firstLine="0"/>
                                <w:jc w:val="left"/>
                              </w:pPr>
                            </w:p>
                          </w:txbxContent>
                        </v:textbox>
                      </v:rect>
                      <v:rect id="Shape 64" o:spid="_x0000_s1026" o:spt="1" style="position:absolute;left:2610501;top:1089257;height:393916;width:760816;v-text-anchor:middle;" filled="f" stroked="f" coordsize="21600,21600" o:gfxdata="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eavr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1.54375mm">
                          <w:txbxContent>
                            <w:p w14:paraId="1C35C9B5">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مدير إدارة العمل التطوعي</w:t>
                              </w:r>
                            </w:p>
                          </w:txbxContent>
                        </v:textbox>
                      </v:rect>
                      <v:rect id="Shape 65" o:spid="_x0000_s1026" o:spt="1" style="position:absolute;left:2762664;top:1395637;height:131305;width:684734;v-text-anchor:middle;" fillcolor="#FFFFFF [3201]" filled="t" stroked="t" coordsize="21600,21600" o:gfxdata="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mCkLrgAAADbAAAA&#10;DwAAAAAAAAABACAAAAAiAAAAZHJzL2Rvd25yZXYueG1sUEsBAhQAFAAAAAgAh07iQDMvBZ47AAAA&#10;OQAAABAAAAAAAAAAAQAgAAAABwEAAGRycy9zaGFwZXhtbC54bWxQSwUGAAAAAAYABgBbAQAAsQMA&#10;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4669158A">
                              <w:pPr>
                                <w:spacing w:before="0" w:after="0" w:line="240" w:lineRule="auto"/>
                                <w:ind w:left="0" w:right="0" w:firstLine="0"/>
                                <w:jc w:val="left"/>
                              </w:pPr>
                            </w:p>
                          </w:txbxContent>
                        </v:textbox>
                      </v:rect>
                      <v:rect id="Shape 66" o:spid="_x0000_s1026" o:spt="1" style="position:absolute;left:2762664;top:1395637;height:131305;width:684734;v-text-anchor:middle;" filled="f" stroked="f" coordsize="21600,21600" o:gfxdata="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FGVb4A&#10;AADbAAAADwAAAAAAAAABACAAAAAiAAAAZHJzL2Rvd25yZXYueG1sUEsBAhQAFAAAAAgAh07iQDMv&#10;BZ47AAAAOQAAABAAAAAAAAAAAQAgAAAADQEAAGRycy9zaGFwZXhtbC54bWxQSwUGAAAAAAYABgBb&#10;AQAAtwMAAAAA&#10;">
                        <v:fill on="f" focussize="0,0"/>
                        <v:stroke on="f"/>
                        <v:imagedata o:title=""/>
                        <o:lock v:ext="edit" aspectratio="f"/>
                        <v:textbox inset="1.59842519685039pt,0.399606299212598pt,1.59842519685039pt,0.399606299212598pt">
                          <w:txbxContent>
                            <w:p w14:paraId="49FEFE15">
                              <w:pPr>
                                <w:spacing w:before="0" w:after="0" w:line="215" w:lineRule="auto"/>
                                <w:ind w:left="0" w:right="0" w:firstLine="0"/>
                                <w:jc w:val="right"/>
                              </w:pPr>
                            </w:p>
                          </w:txbxContent>
                        </v:textbox>
                      </v:rect>
                      <v:rect id="Shape 67" o:spid="_x0000_s1026" o:spt="1" style="position:absolute;left:58686;top:1710770;height:393916;width:760816;v-text-anchor:middle;" fillcolor="#92C144 [3204]" filled="t" stroked="t" coordsize="21600,21600" o:gfxdata="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wS9iugAAANsA&#10;AAAPAAAAAAAAAAEAIAAAACIAAABkcnMvZG93bnJldi54bWxQSwECFAAUAAAACACHTuJAMy8FnjsA&#10;AAA5AAAAEAAAAAAAAAABACAAAAAJAQAAZHJzL3NoYXBleG1sLnhtbFBLBQYAAAAABgAGAFsBAACz&#10;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4D22FC0A">
                              <w:pPr>
                                <w:spacing w:before="0" w:after="0" w:line="240" w:lineRule="auto"/>
                                <w:ind w:left="0" w:right="0" w:firstLine="0"/>
                                <w:jc w:val="left"/>
                              </w:pPr>
                            </w:p>
                          </w:txbxContent>
                        </v:textbox>
                      </v:rect>
                      <v:rect id="Shape 68" o:spid="_x0000_s1026" o:spt="1" style="position:absolute;left:58686;top:1710770;height:393916;width:760816;v-text-anchor:middle;" filled="f" stroked="f" coordsize="21600,21600" o:gfxdata="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fXdr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1.54375mm">
                          <w:txbxContent>
                            <w:p w14:paraId="15DC34CD">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الفرق التطوعية</w:t>
                              </w:r>
                            </w:p>
                          </w:txbxContent>
                        </v:textbox>
                      </v:rect>
                      <v:rect id="Shape 69" o:spid="_x0000_s1026" o:spt="1" style="position:absolute;left:210849;top:2017150;height:131305;width:684734;v-text-anchor:middle;" fillcolor="#FFFFFF [3201]" filled="t" stroked="t" coordsize="21600,21600" o:gfxdata="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d4+O8AAAA&#10;2wAAAA8AAAAAAAAAAQAgAAAAIgAAAGRycy9kb3ducmV2LnhtbFBLAQIUABQAAAAIAIdO4kAzLwWe&#10;OwAAADkAAAAQAAAAAAAAAAEAIAAAAAsBAABkcnMvc2hhcGV4bWwueG1sUEsFBgAAAAAGAAYAWwEA&#10;ALUDAA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26860BF7">
                              <w:pPr>
                                <w:spacing w:before="0" w:after="0" w:line="240" w:lineRule="auto"/>
                                <w:ind w:left="0" w:right="0" w:firstLine="0"/>
                                <w:jc w:val="left"/>
                              </w:pPr>
                            </w:p>
                          </w:txbxContent>
                        </v:textbox>
                      </v:rect>
                      <v:rect id="Shape 70" o:spid="_x0000_s1026" o:spt="1" style="position:absolute;left:210849;top:2017150;height:131305;width:684734;v-text-anchor:middle;" filled="f" stroked="f" coordsize="21600,21600" o:gfxdata="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8AZi8AAAA&#10;2wAAAA8AAAAAAAAAAQAgAAAAIgAAAGRycy9kb3ducmV2LnhtbFBLAQIUABQAAAAIAIdO4kAzLwWe&#10;OwAAADkAAAAQAAAAAAAAAAEAIAAAAAsBAABkcnMvc2hhcGV4bWwueG1sUEsFBgAAAAAGAAYAWwEA&#10;ALUDAAAAAA==&#10;">
                        <v:fill on="f" focussize="0,0"/>
                        <v:stroke on="f"/>
                        <v:imagedata o:title=""/>
                        <o:lock v:ext="edit" aspectratio="f"/>
                        <v:textbox inset="1.59842519685039pt,0.399606299212598pt,1.59842519685039pt,0.399606299212598pt">
                          <w:txbxContent>
                            <w:p w14:paraId="7BE0D35B">
                              <w:pPr>
                                <w:spacing w:before="0" w:after="0" w:line="215" w:lineRule="auto"/>
                                <w:ind w:left="0" w:right="0" w:firstLine="0"/>
                                <w:jc w:val="right"/>
                              </w:pPr>
                            </w:p>
                          </w:txbxContent>
                        </v:textbox>
                      </v:rect>
                      <v:rect id="Shape 71" o:spid="_x0000_s1026" o:spt="1" style="position:absolute;left:1079412;top:1710770;height:393916;width:760816;v-text-anchor:middle;" fillcolor="#92C144 [3204]" filled="t" stroked="t" coordsize="21600,21600" o:gfxdata="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ilh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36B6F74B">
                              <w:pPr>
                                <w:spacing w:before="0" w:after="0" w:line="240" w:lineRule="auto"/>
                                <w:ind w:left="0" w:right="0" w:firstLine="0"/>
                                <w:jc w:val="left"/>
                              </w:pPr>
                            </w:p>
                          </w:txbxContent>
                        </v:textbox>
                      </v:rect>
                      <v:rect id="Shape 72" o:spid="_x0000_s1026" o:spt="1" style="position:absolute;left:1079412;top:1710770;height:393916;width:760816;v-text-anchor:middle;" filled="f" stroked="f" coordsize="21600,21600" o:gfxdata="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bNF1vQAA&#10;ANsAAAAPAAAAAAAAAAEAIAAAACIAAABkcnMvZG93bnJldi54bWxQSwECFAAUAAAACACHTuJAMy8F&#10;njsAAAA5AAAAEAAAAAAAAAABACAAAAAMAQAAZHJzL3NoYXBleG1sLnhtbFBLBQYAAAAABgAGAFsB&#10;AAC2AwAAAAA=&#10;">
                        <v:fill on="f" focussize="0,0"/>
                        <v:stroke on="f"/>
                        <v:imagedata o:title=""/>
                        <o:lock v:ext="edit" aspectratio="f"/>
                        <v:textbox inset="0.5pt,0.5pt,0.5pt,1.54375mm">
                          <w:txbxContent>
                            <w:p w14:paraId="39F69C0C">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مسؤول قياس الأثر</w:t>
                              </w:r>
                            </w:p>
                          </w:txbxContent>
                        </v:textbox>
                      </v:rect>
                      <v:rect id="Shape 73" o:spid="_x0000_s1026" o:spt="1" style="position:absolute;left:1231575;top:2017150;height:131305;width:684734;v-text-anchor:middle;" fillcolor="#FFFFFF [3201]" filled="t" stroked="t" coordsize="21600,21600" o:gfxdata="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1m5eC8AAAA&#10;2wAAAA8AAAAAAAAAAQAgAAAAIgAAAGRycy9kb3ducmV2LnhtbFBLAQIUABQAAAAIAIdO4kAzLwWe&#10;OwAAADkAAAAQAAAAAAAAAAEAIAAAAAsBAABkcnMvc2hhcGV4bWwueG1sUEsFBgAAAAAGAAYAWwEA&#10;ALUDAA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0F4EE3EE">
                              <w:pPr>
                                <w:spacing w:before="0" w:after="0" w:line="240" w:lineRule="auto"/>
                                <w:ind w:left="0" w:right="0" w:firstLine="0"/>
                                <w:jc w:val="left"/>
                              </w:pPr>
                            </w:p>
                          </w:txbxContent>
                        </v:textbox>
                      </v:rect>
                      <v:rect id="Shape 74" o:spid="_x0000_s1026" o:spt="1" style="position:absolute;left:1231575;top:2017150;height:131305;width:684734;v-text-anchor:middle;" filled="f" stroked="f" coordsize="21600,21600" o:gfxdata="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HB5u/&#10;AAAA2wAAAA8AAAAAAAAAAQAgAAAAIgAAAGRycy9kb3ducmV2LnhtbFBLAQIUABQAAAAIAIdO4kAz&#10;LwWeOwAAADkAAAAQAAAAAAAAAAEAIAAAAA4BAABkcnMvc2hhcGV4bWwueG1sUEsFBgAAAAAGAAYA&#10;WwEAALgDAAAAAA==&#10;">
                        <v:fill on="f" focussize="0,0"/>
                        <v:stroke on="f"/>
                        <v:imagedata o:title=""/>
                        <o:lock v:ext="edit" aspectratio="f"/>
                        <v:textbox inset="1.59842519685039pt,0.399606299212598pt,1.59842519685039pt,0.399606299212598pt">
                          <w:txbxContent>
                            <w:p w14:paraId="3514723D">
                              <w:pPr>
                                <w:spacing w:before="0" w:after="0" w:line="215" w:lineRule="auto"/>
                                <w:ind w:left="0" w:right="0" w:firstLine="0"/>
                                <w:jc w:val="right"/>
                              </w:pPr>
                            </w:p>
                          </w:txbxContent>
                        </v:textbox>
                      </v:rect>
                      <v:rect id="Shape 75" o:spid="_x0000_s1026" o:spt="1" style="position:absolute;left:2100138;top:1710770;height:393916;width:760816;v-text-anchor:middle;" fillcolor="#92C144 [3204]" filled="t" stroked="t" coordsize="21600,21600" o:gfxdata="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tyNkugAAANsA&#10;AAAPAAAAAAAAAAEAIAAAACIAAABkcnMvZG93bnJldi54bWxQSwECFAAUAAAACACHTuJAMy8FnjsA&#10;AAA5AAAAEAAAAAAAAAABACAAAAAJAQAAZHJzL3NoYXBleG1sLnhtbFBLBQYAAAAABgAGAFsBAACz&#10;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51F45FF1">
                              <w:pPr>
                                <w:spacing w:before="0" w:after="0" w:line="240" w:lineRule="auto"/>
                                <w:ind w:left="0" w:right="0" w:firstLine="0"/>
                                <w:jc w:val="left"/>
                              </w:pPr>
                            </w:p>
                          </w:txbxContent>
                        </v:textbox>
                      </v:rect>
                      <v:rect id="Shape 76" o:spid="_x0000_s1026" o:spt="1" style="position:absolute;left:2100138;top:1710770;height:393916;width:760816;v-text-anchor:middle;" filled="f" stroked="f" coordsize="21600,21600" o:gfxdata="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IdtwvQAA&#10;ANsAAAAPAAAAAAAAAAEAIAAAACIAAABkcnMvZG93bnJldi54bWxQSwECFAAUAAAACACHTuJAMy8F&#10;njsAAAA5AAAAEAAAAAAAAAABACAAAAAMAQAAZHJzL3NoYXBleG1sLnhtbFBLBQYAAAAABgAGAFsB&#10;AAC2AwAAAAA=&#10;">
                        <v:fill on="f" focussize="0,0"/>
                        <v:stroke on="f"/>
                        <v:imagedata o:title=""/>
                        <o:lock v:ext="edit" aspectratio="f"/>
                        <v:textbox inset="0.5pt,0.5pt,0.5pt,1.54375mm">
                          <w:txbxContent>
                            <w:p w14:paraId="4AF6334D">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الاشراف والمتابعة</w:t>
                              </w:r>
                            </w:p>
                          </w:txbxContent>
                        </v:textbox>
                      </v:rect>
                      <v:rect id="Shape 77" o:spid="_x0000_s1026" o:spt="1" style="position:absolute;left:2252301;top:2017150;height:131305;width:684734;v-text-anchor:middle;" fillcolor="#FFFFFF [3201]" filled="t" stroked="t" coordsize="21600,21600" o:gfxdata="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BpO0rgAAADbAAAA&#10;DwAAAAAAAAABACAAAAAiAAAAZHJzL2Rvd25yZXYueG1sUEsBAhQAFAAAAAgAh07iQDMvBZ47AAAA&#10;OQAAABAAAAAAAAAAAQAgAAAABwEAAGRycy9zaGFwZXhtbC54bWxQSwUGAAAAAAYABgBbAQAAsQMA&#10;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0A2FB758">
                              <w:pPr>
                                <w:spacing w:before="0" w:after="0" w:line="240" w:lineRule="auto"/>
                                <w:ind w:left="0" w:right="0" w:firstLine="0"/>
                                <w:jc w:val="left"/>
                              </w:pPr>
                            </w:p>
                          </w:txbxContent>
                        </v:textbox>
                      </v:rect>
                      <v:rect id="Shape 78" o:spid="_x0000_s1026" o:spt="1" style="position:absolute;left:2252301;top:2017150;height:131305;width:684734;v-text-anchor:middle;" filled="f" stroked="f" coordsize="21600,21600" o:gfxdata="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O6ypvQAA&#10;ANsAAAAPAAAAAAAAAAEAIAAAACIAAABkcnMvZG93bnJldi54bWxQSwECFAAUAAAACACHTuJAMy8F&#10;njsAAAA5AAAAEAAAAAAAAAABACAAAAAMAQAAZHJzL3NoYXBleG1sLnhtbFBLBQYAAAAABgAGAFsB&#10;AAC2AwAAAAA=&#10;">
                        <v:fill on="f" focussize="0,0"/>
                        <v:stroke on="f"/>
                        <v:imagedata o:title=""/>
                        <o:lock v:ext="edit" aspectratio="f"/>
                        <v:textbox inset="1.59842519685039pt,0.399606299212598pt,1.59842519685039pt,0.399606299212598pt">
                          <w:txbxContent>
                            <w:p w14:paraId="561321B0">
                              <w:pPr>
                                <w:spacing w:before="0" w:after="0" w:line="215" w:lineRule="auto"/>
                                <w:ind w:left="0" w:right="0" w:firstLine="0"/>
                                <w:jc w:val="right"/>
                              </w:pPr>
                            </w:p>
                          </w:txbxContent>
                        </v:textbox>
                      </v:rect>
                      <v:rect id="Shape 79" o:spid="_x0000_s1026" o:spt="1" style="position:absolute;left:3120863;top:1710770;height:393916;width:760816;v-text-anchor:middle;" fillcolor="#92C144 [3204]" filled="t" stroked="t" coordsize="21600,21600" o:gfxdata="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hoJTvQAA&#10;ANsAAAAPAAAAAAAAAAEAIAAAACIAAABkcnMvZG93bnJldi54bWxQSwECFAAUAAAACACHTuJAMy8F&#10;njsAAAA5AAAAEAAAAAAAAAABACAAAAAMAQAAZHJzL3NoYXBleG1sLnhtbFBLBQYAAAAABgAGAFsB&#10;AAC2Aw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3507E0B3">
                              <w:pPr>
                                <w:spacing w:before="0" w:after="0" w:line="240" w:lineRule="auto"/>
                                <w:ind w:left="0" w:right="0" w:firstLine="0"/>
                                <w:jc w:val="left"/>
                              </w:pPr>
                            </w:p>
                          </w:txbxContent>
                        </v:textbox>
                      </v:rect>
                      <v:rect id="Shape 80" o:spid="_x0000_s1026" o:spt="1" style="position:absolute;left:3120863;top:1710770;height:393916;width:760816;v-text-anchor:middle;" filled="f" stroked="f" coordsize="21600,21600" o:gfxdata="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xB6R7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1.54375mm">
                          <w:txbxContent>
                            <w:p w14:paraId="7CBFAD30">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التقنية</w:t>
                              </w:r>
                            </w:p>
                          </w:txbxContent>
                        </v:textbox>
                      </v:rect>
                      <v:rect id="Shape 81" o:spid="_x0000_s1026" o:spt="1" style="position:absolute;left:3273027;top:2017150;height:131305;width:684734;v-text-anchor:middle;" fillcolor="#FFFFFF [3201]" filled="t" stroked="t" coordsize="21600,21600" o:gfxdata="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IUjRvQAA&#10;ANsAAAAPAAAAAAAAAAEAIAAAACIAAABkcnMvZG93bnJldi54bWxQSwECFAAUAAAACACHTuJAMy8F&#10;njsAAAA5AAAAEAAAAAAAAAABACAAAAAMAQAAZHJzL3NoYXBleG1sLnhtbFBLBQYAAAAABgAGAFsB&#10;AAC2AwA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1B0FE6BC">
                              <w:pPr>
                                <w:spacing w:before="0" w:after="0" w:line="240" w:lineRule="auto"/>
                                <w:ind w:left="0" w:right="0" w:firstLine="0"/>
                                <w:jc w:val="left"/>
                              </w:pPr>
                            </w:p>
                          </w:txbxContent>
                        </v:textbox>
                      </v:rect>
                      <v:rect id="Shape 82" o:spid="_x0000_s1026" o:spt="1" style="position:absolute;left:3273027;top:2017150;height:131305;width:684734;v-text-anchor:middle;" filled="f" stroked="f" coordsize="21600,21600" o:gfxdata="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AKqqvQAA&#10;ANsAAAAPAAAAAAAAAAEAIAAAACIAAABkcnMvZG93bnJldi54bWxQSwECFAAUAAAACACHTuJAMy8F&#10;njsAAAA5AAAAEAAAAAAAAAABACAAAAAMAQAAZHJzL3NoYXBleG1sLnhtbFBLBQYAAAAABgAGAFsB&#10;AAC2AwAAAAA=&#10;">
                        <v:fill on="f" focussize="0,0"/>
                        <v:stroke on="f"/>
                        <v:imagedata o:title=""/>
                        <o:lock v:ext="edit" aspectratio="f"/>
                        <v:textbox inset="1.59842519685039pt,0.399606299212598pt,1.59842519685039pt,0.399606299212598pt">
                          <w:txbxContent>
                            <w:p w14:paraId="2E0A3301">
                              <w:pPr>
                                <w:spacing w:before="0" w:after="0" w:line="215" w:lineRule="auto"/>
                                <w:ind w:left="0" w:right="0" w:firstLine="0"/>
                                <w:jc w:val="right"/>
                              </w:pPr>
                            </w:p>
                          </w:txbxContent>
                        </v:textbox>
                      </v:rect>
                      <v:rect id="Shape 83" o:spid="_x0000_s1026" o:spt="1" style="position:absolute;left:4141589;top:1710770;height:393916;width:760816;v-text-anchor:middle;" fillcolor="#92C144 [3204]" filled="t" stroked="t" coordsize="21600,21600" o:gfxdata="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9hFC/&#10;AAAA2wAAAA8AAAAAAAAAAQAgAAAAIgAAAGRycy9kb3ducmV2LnhtbFBLAQIUABQAAAAIAIdO4kAz&#10;LwWeOwAAADkAAAAQAAAAAAAAAAEAIAAAAA4BAABkcnMvc2hhcGV4bWwueG1sUEsFBgAAAAAGAAYA&#10;WwEAALgDA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3E2A9C49">
                              <w:pPr>
                                <w:spacing w:before="0" w:after="0" w:line="240" w:lineRule="auto"/>
                                <w:ind w:left="0" w:right="0" w:firstLine="0"/>
                                <w:jc w:val="left"/>
                              </w:pPr>
                            </w:p>
                          </w:txbxContent>
                        </v:textbox>
                      </v:rect>
                      <v:rect id="Shape 84" o:spid="_x0000_s1026" o:spt="1" style="position:absolute;left:4141589;top:1710770;height:393916;width:760816;v-text-anchor:middle;" filled="f" stroked="f" coordsize="21600,21600" o:gfxdata="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t8RL4A&#10;AADbAAAADwAAAAAAAAABACAAAAAiAAAAZHJzL2Rvd25yZXYueG1sUEsBAhQAFAAAAAgAh07iQDMv&#10;BZ47AAAAOQAAABAAAAAAAAAAAQAgAAAADQEAAGRycy9zaGFwZXhtbC54bWxQSwUGAAAAAAYABgBb&#10;AQAAtwMAAAAA&#10;">
                        <v:fill on="f" focussize="0,0"/>
                        <v:stroke on="f"/>
                        <v:imagedata o:title=""/>
                        <o:lock v:ext="edit" aspectratio="f"/>
                        <v:textbox inset="0.5pt,0.5pt,0.5pt,1.54375mm">
                          <w:txbxContent>
                            <w:p w14:paraId="26AEBC94">
                              <w:pPr>
                                <w:spacing w:before="0" w:after="0" w:line="215" w:lineRule="auto"/>
                                <w:ind w:left="0" w:right="0" w:firstLine="0"/>
                                <w:jc w:val="center"/>
                              </w:pPr>
                              <w:r>
                                <w:rPr>
                                  <w:rFonts w:ascii="Calibri" w:hAnsi="Calibri" w:eastAsia="Calibri" w:cs="Calibri"/>
                                  <w:b w:val="0"/>
                                  <w:i w:val="0"/>
                                  <w:smallCaps w:val="0"/>
                                  <w:strike w:val="0"/>
                                  <w:color w:val="FFFFFF"/>
                                  <w:sz w:val="16"/>
                                  <w:szCs w:val="16"/>
                                  <w:vertAlign w:val="baseline"/>
                                  <w:rtl/>
                                </w:rPr>
                                <w:t>مسئول الاستقطاب والتسكين</w:t>
                              </w:r>
                            </w:p>
                          </w:txbxContent>
                        </v:textbox>
                      </v:rect>
                      <v:rect id="Shape 85" o:spid="_x0000_s1026" o:spt="1" style="position:absolute;left:4293753;top:2017150;height:131305;width:684734;v-text-anchor:middle;" fillcolor="#FFFFFF [3201]" filled="t" stroked="t" coordsize="21600,21600" o:gfxdata="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xC1LgAAADbAAAA&#10;DwAAAAAAAAABACAAAAAiAAAAZHJzL2Rvd25yZXYueG1sUEsBAhQAFAAAAAgAh07iQDMvBZ47AAAA&#10;OQAAABAAAAAAAAAAAQAgAAAABwEAAGRycy9zaGFwZXhtbC54bWxQSwUGAAAAAAYABgBbAQAAsQMA&#10;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567C598B">
                              <w:pPr>
                                <w:spacing w:before="0" w:after="0" w:line="240" w:lineRule="auto"/>
                                <w:ind w:left="0" w:right="0" w:firstLine="0"/>
                                <w:jc w:val="left"/>
                              </w:pPr>
                            </w:p>
                          </w:txbxContent>
                        </v:textbox>
                      </v:rect>
                      <v:rect id="Shape 86" o:spid="_x0000_s1026" o:spt="1" style="position:absolute;left:4293753;top:2017150;height:131305;width:684734;v-text-anchor:middle;" filled="f" stroked="f" coordsize="21600,21600" o:gfxdata="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NoK+/&#10;AAAA2wAAAA8AAAAAAAAAAQAgAAAAIgAAAGRycy9kb3ducmV2LnhtbFBLAQIUABQAAAAIAIdO4kAz&#10;LwWeOwAAADkAAAAQAAAAAAAAAAEAIAAAAA4BAABkcnMvc2hhcGV4bWwueG1sUEsFBgAAAAAGAAYA&#10;WwEAALgDAAAAAA==&#10;">
                        <v:fill on="f" focussize="0,0"/>
                        <v:stroke on="f"/>
                        <v:imagedata o:title=""/>
                        <o:lock v:ext="edit" aspectratio="f"/>
                        <v:textbox inset="1.59842519685039pt,0.399606299212598pt,1.59842519685039pt,0.399606299212598pt">
                          <w:txbxContent>
                            <w:p w14:paraId="7452F4B2">
                              <w:pPr>
                                <w:spacing w:before="0" w:after="0" w:line="215" w:lineRule="auto"/>
                                <w:ind w:left="0" w:right="0" w:firstLine="0"/>
                                <w:jc w:val="right"/>
                              </w:pPr>
                            </w:p>
                          </w:txbxContent>
                        </v:textbox>
                      </v:rect>
                      <v:rect id="Shape 87" o:spid="_x0000_s1026" o:spt="1" style="position:absolute;left:5162315;top:1710770;height:393916;width:760816;v-text-anchor:middle;" fillcolor="#92C144 [3204]" filled="t" stroked="t" coordsize="21600,21600" o:gfxdata="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d+35a/&#10;AAAA3AAAAA8AAAAAAAAAAQAgAAAAIgAAAGRycy9kb3ducmV2LnhtbFBLAQIUABQAAAAIAIdO4kAz&#10;LwWeOwAAADkAAAAQAAAAAAAAAAEAIAAAAA4BAABkcnMvc2hhcGV4bWwueG1sUEsFBgAAAAAGAAYA&#10;WwEAALgDAAAAAA==&#10;">
                        <v:fill on="t" focussize="0,0"/>
                        <v:stroke weight="2pt" color="#FFFFFF [3201]" joinstyle="round" startarrowwidth="narrow" startarrowlength="short" endarrowwidth="narrow" endarrowlength="short"/>
                        <v:imagedata o:title=""/>
                        <o:lock v:ext="edit" aspectratio="f"/>
                        <v:textbox inset="7.1988188976378pt,7.1988188976378pt,7.1988188976378pt,7.1988188976378pt">
                          <w:txbxContent>
                            <w:p w14:paraId="741F5168">
                              <w:pPr>
                                <w:spacing w:before="0" w:after="0" w:line="240" w:lineRule="auto"/>
                                <w:ind w:left="0" w:right="0" w:firstLine="0"/>
                                <w:jc w:val="left"/>
                              </w:pPr>
                            </w:p>
                          </w:txbxContent>
                        </v:textbox>
                      </v:rect>
                      <v:rect id="Shape 88" o:spid="_x0000_s1026" o:spt="1" style="position:absolute;left:5162315;top:1710770;height:393916;width:760816;v-text-anchor:middle;" filled="f" stroked="f" coordsize="21600,21600" o:gfxdata="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ERHa8AAAA&#10;3AAAAA8AAAAAAAAAAQAgAAAAIgAAAGRycy9kb3ducmV2LnhtbFBLAQIUABQAAAAIAIdO4kAzLwWe&#10;OwAAADkAAAAQAAAAAAAAAAEAIAAAAAsBAABkcnMvc2hhcGV4bWwueG1sUEsFBgAAAAAGAAYAWwEA&#10;ALUDAAAAAA==&#10;">
                        <v:fill on="f" focussize="0,0"/>
                        <v:stroke on="f"/>
                        <v:imagedata o:title=""/>
                        <o:lock v:ext="edit" aspectratio="f"/>
                        <v:textbox inset="0.5pt,0.5pt,0.5pt,1.54375mm">
                          <w:txbxContent>
                            <w:p w14:paraId="421ADF5D">
                              <w:pPr>
                                <w:spacing w:before="0" w:after="0" w:line="215" w:lineRule="auto"/>
                                <w:ind w:left="0" w:right="0" w:firstLine="0"/>
                                <w:jc w:val="center"/>
                              </w:pPr>
                              <w:r>
                                <w:rPr>
                                  <w:rFonts w:ascii="Calibri" w:hAnsi="Calibri" w:eastAsia="Calibri" w:cs="Calibri"/>
                                  <w:b w:val="0"/>
                                  <w:i w:val="0"/>
                                  <w:smallCaps w:val="0"/>
                                  <w:strike w:val="0"/>
                                  <w:color w:val="FFFFFF"/>
                                  <w:sz w:val="14"/>
                                  <w:szCs w:val="14"/>
                                  <w:vertAlign w:val="baseline"/>
                                  <w:rtl/>
                                </w:rPr>
                                <w:t>مسئول تصميم الفرص</w:t>
                              </w:r>
                            </w:p>
                          </w:txbxContent>
                        </v:textbox>
                      </v:rect>
                      <v:rect id="Shape 89" o:spid="_x0000_s1026" o:spt="1" style="position:absolute;left:5314478;top:2017150;height:131305;width:684734;v-text-anchor:middle;" fillcolor="#FFFFFF [3201]" filled="t" stroked="t" coordsize="21600,21600" o:gfxdata="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v+IeugAAANwA&#10;AAAPAAAAAAAAAAEAIAAAACIAAABkcnMvZG93bnJldi54bWxQSwECFAAUAAAACACHTuJAMy8FnjsA&#10;AAA5AAAAEAAAAAAAAAABACAAAAAJAQAAZHJzL3NoYXBleG1sLnhtbFBLBQYAAAAABgAGAFsBAACz&#10;AwAAAAA=&#10;">
                        <v:fill on="t" opacity="58339f" focussize="0,0"/>
                        <v:stroke weight="2pt" color="#92C144 [3204]" joinstyle="round" startarrowwidth="narrow" startarrowlength="short" endarrowwidth="narrow" endarrowlength="short"/>
                        <v:imagedata o:title=""/>
                        <o:lock v:ext="edit" aspectratio="f"/>
                        <v:textbox inset="7.1988188976378pt,7.1988188976378pt,7.1988188976378pt,7.1988188976378pt">
                          <w:txbxContent>
                            <w:p w14:paraId="3500F9B1">
                              <w:pPr>
                                <w:spacing w:before="0" w:after="0" w:line="240" w:lineRule="auto"/>
                                <w:ind w:left="0" w:right="0" w:firstLine="0"/>
                                <w:jc w:val="left"/>
                              </w:pPr>
                            </w:p>
                          </w:txbxContent>
                        </v:textbox>
                      </v:rect>
                      <v:rect id="Shape 90" o:spid="_x0000_s1026" o:spt="1" style="position:absolute;left:5314478;top:2017150;height:131305;width:684734;v-text-anchor:middle;" filled="f" stroked="f" coordsize="21600,21600" o:gfxdata="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xGa8AAAA&#10;3AAAAA8AAAAAAAAAAQAgAAAAIgAAAGRycy9kb3ducmV2LnhtbFBLAQIUABQAAAAIAIdO4kAzLwWe&#10;OwAAADkAAAAQAAAAAAAAAAEAIAAAAAsBAABkcnMvc2hhcGV4bWwueG1sUEsFBgAAAAAGAAYAWwEA&#10;ALUDAAAAAA==&#10;">
                        <v:fill on="f" focussize="0,0"/>
                        <v:stroke on="f"/>
                        <v:imagedata o:title=""/>
                        <o:lock v:ext="edit" aspectratio="f"/>
                        <v:textbox inset="1.59842519685039pt,0.399606299212598pt,1.59842519685039pt,0.399606299212598pt">
                          <w:txbxContent>
                            <w:p w14:paraId="21952F17">
                              <w:pPr>
                                <w:spacing w:before="0" w:after="0" w:line="215" w:lineRule="auto"/>
                                <w:ind w:left="0" w:right="0" w:firstLine="0"/>
                                <w:jc w:val="right"/>
                              </w:pPr>
                            </w:p>
                          </w:txbxContent>
                        </v:textbox>
                      </v:rect>
                    </v:group>
                  </v:group>
                </v:group>
                <w10:wrap type="none"/>
                <w10:anchorlock/>
              </v:group>
            </w:pict>
          </mc:Fallback>
        </mc:AlternateContent>
      </w:r>
    </w:p>
    <w:p w14:paraId="0000044D">
      <w:pPr>
        <w:bidi/>
        <w:spacing w:after="0"/>
        <w:rPr>
          <w:color w:val="000000"/>
        </w:rPr>
      </w:pPr>
    </w:p>
    <w:tbl>
      <w:tblPr>
        <w:tblStyle w:val="342"/>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2B2B9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44E">
            <w:pPr>
              <w:bidi/>
              <w:spacing w:after="0" w:line="240" w:lineRule="auto"/>
              <w:rPr>
                <w:b/>
                <w:color w:val="FFFFFF"/>
              </w:rPr>
            </w:pPr>
            <w:r>
              <w:rPr>
                <w:b/>
                <w:color w:val="FFFFFF"/>
                <w:rtl/>
              </w:rPr>
              <w:t>أولاً: بيانات الوظيفة</w:t>
            </w:r>
          </w:p>
        </w:tc>
      </w:tr>
      <w:tr w14:paraId="39370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455">
            <w:pPr>
              <w:bidi/>
              <w:spacing w:after="0" w:line="240" w:lineRule="auto"/>
              <w:rPr>
                <w:b/>
                <w:sz w:val="20"/>
                <w:szCs w:val="20"/>
              </w:rPr>
            </w:pPr>
            <w:r>
              <w:rPr>
                <w:b/>
                <w:sz w:val="20"/>
                <w:szCs w:val="20"/>
                <w:rtl/>
              </w:rPr>
              <w:t>المسمى الوظيفي</w:t>
            </w:r>
          </w:p>
        </w:tc>
        <w:tc>
          <w:tcPr>
            <w:gridSpan w:val="2"/>
            <w:vAlign w:val="center"/>
          </w:tcPr>
          <w:p w14:paraId="00000457">
            <w:pPr>
              <w:bidi/>
              <w:rPr>
                <w:b/>
                <w:sz w:val="20"/>
                <w:szCs w:val="20"/>
              </w:rPr>
            </w:pPr>
            <w:r>
              <w:rPr>
                <w:b/>
                <w:sz w:val="20"/>
                <w:szCs w:val="20"/>
                <w:rtl/>
              </w:rPr>
              <w:t>مدير إدارة العمل التطوعي</w:t>
            </w:r>
          </w:p>
        </w:tc>
        <w:tc>
          <w:tcPr>
            <w:shd w:val="clear" w:color="auto" w:fill="D9D9D9"/>
            <w:vAlign w:val="center"/>
          </w:tcPr>
          <w:p w14:paraId="00000459">
            <w:pPr>
              <w:bidi/>
              <w:spacing w:after="0" w:line="240" w:lineRule="auto"/>
              <w:rPr>
                <w:b/>
                <w:sz w:val="20"/>
                <w:szCs w:val="20"/>
              </w:rPr>
            </w:pPr>
            <w:r>
              <w:rPr>
                <w:b/>
                <w:sz w:val="20"/>
                <w:szCs w:val="20"/>
                <w:rtl/>
              </w:rPr>
              <w:t>رقم الوظيفة</w:t>
            </w:r>
          </w:p>
        </w:tc>
        <w:tc>
          <w:tcPr>
            <w:gridSpan w:val="2"/>
            <w:vAlign w:val="center"/>
          </w:tcPr>
          <w:p w14:paraId="0000045A">
            <w:pPr>
              <w:bidi/>
              <w:spacing w:after="0" w:line="240" w:lineRule="auto"/>
              <w:rPr>
                <w:b/>
                <w:sz w:val="20"/>
                <w:szCs w:val="20"/>
              </w:rPr>
            </w:pPr>
            <w:r>
              <w:rPr>
                <w:b/>
                <w:sz w:val="20"/>
                <w:szCs w:val="20"/>
                <w:rtl w:val="0"/>
              </w:rPr>
              <w:t>---</w:t>
            </w:r>
          </w:p>
        </w:tc>
      </w:tr>
      <w:tr w14:paraId="27519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45C">
            <w:pPr>
              <w:bidi/>
              <w:spacing w:after="0" w:line="240" w:lineRule="auto"/>
              <w:rPr>
                <w:b/>
                <w:sz w:val="20"/>
                <w:szCs w:val="20"/>
              </w:rPr>
            </w:pPr>
            <w:r>
              <w:rPr>
                <w:b/>
                <w:sz w:val="20"/>
                <w:szCs w:val="20"/>
                <w:rtl/>
              </w:rPr>
              <w:t>الفئة الوظيفية</w:t>
            </w:r>
          </w:p>
        </w:tc>
        <w:tc>
          <w:tcPr>
            <w:gridSpan w:val="2"/>
            <w:vAlign w:val="center"/>
          </w:tcPr>
          <w:p w14:paraId="0000045E">
            <w:pPr>
              <w:bidi/>
              <w:rPr>
                <w:b/>
                <w:color w:val="000000"/>
                <w:sz w:val="20"/>
                <w:szCs w:val="20"/>
              </w:rPr>
            </w:pPr>
            <w:r>
              <w:rPr>
                <w:b/>
                <w:color w:val="000000"/>
                <w:sz w:val="20"/>
                <w:szCs w:val="20"/>
                <w:rtl/>
              </w:rPr>
              <w:t>قيادية - إشرافية</w:t>
            </w:r>
          </w:p>
        </w:tc>
        <w:tc>
          <w:tcPr>
            <w:shd w:val="clear" w:color="auto" w:fill="D9D9D9"/>
            <w:vAlign w:val="center"/>
          </w:tcPr>
          <w:p w14:paraId="00000460">
            <w:pPr>
              <w:bidi/>
              <w:spacing w:after="0" w:line="240" w:lineRule="auto"/>
              <w:rPr>
                <w:b/>
                <w:sz w:val="20"/>
                <w:szCs w:val="20"/>
              </w:rPr>
            </w:pPr>
            <w:r>
              <w:rPr>
                <w:b/>
                <w:sz w:val="20"/>
                <w:szCs w:val="20"/>
                <w:rtl/>
              </w:rPr>
              <w:t>الإدارة</w:t>
            </w:r>
          </w:p>
        </w:tc>
        <w:tc>
          <w:tcPr>
            <w:gridSpan w:val="2"/>
            <w:vAlign w:val="center"/>
          </w:tcPr>
          <w:p w14:paraId="00000461">
            <w:pPr>
              <w:bidi/>
              <w:spacing w:after="0" w:line="240" w:lineRule="auto"/>
              <w:rPr>
                <w:b/>
                <w:sz w:val="20"/>
                <w:szCs w:val="20"/>
              </w:rPr>
            </w:pPr>
            <w:r>
              <w:rPr>
                <w:b/>
                <w:sz w:val="20"/>
                <w:szCs w:val="20"/>
                <w:rtl/>
              </w:rPr>
              <w:t>إدارة التطوع</w:t>
            </w:r>
          </w:p>
        </w:tc>
      </w:tr>
      <w:tr w14:paraId="1294A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463">
            <w:pPr>
              <w:bidi/>
              <w:spacing w:after="0" w:line="240" w:lineRule="auto"/>
              <w:rPr>
                <w:b/>
                <w:sz w:val="20"/>
                <w:szCs w:val="20"/>
              </w:rPr>
            </w:pPr>
            <w:r>
              <w:rPr>
                <w:b/>
                <w:sz w:val="20"/>
                <w:szCs w:val="20"/>
                <w:rtl/>
              </w:rPr>
              <w:t>المدير المباشر</w:t>
            </w:r>
          </w:p>
        </w:tc>
        <w:tc>
          <w:tcPr>
            <w:gridSpan w:val="2"/>
            <w:vAlign w:val="center"/>
          </w:tcPr>
          <w:p w14:paraId="00000465">
            <w:pPr>
              <w:bidi/>
              <w:spacing w:after="0" w:line="240" w:lineRule="auto"/>
              <w:rPr>
                <w:b/>
                <w:sz w:val="18"/>
                <w:szCs w:val="18"/>
              </w:rPr>
            </w:pPr>
            <w:r>
              <w:rPr>
                <w:b/>
                <w:sz w:val="18"/>
                <w:szCs w:val="18"/>
                <w:rtl/>
              </w:rPr>
              <w:t>المدير التنفيذي</w:t>
            </w:r>
          </w:p>
        </w:tc>
        <w:tc>
          <w:tcPr>
            <w:shd w:val="clear" w:color="auto" w:fill="D9D9D9"/>
            <w:vAlign w:val="center"/>
          </w:tcPr>
          <w:p w14:paraId="00000467">
            <w:pPr>
              <w:bidi/>
              <w:spacing w:after="0" w:line="240" w:lineRule="auto"/>
              <w:rPr>
                <w:b/>
                <w:sz w:val="18"/>
                <w:szCs w:val="18"/>
              </w:rPr>
            </w:pPr>
            <w:r>
              <w:rPr>
                <w:b/>
                <w:sz w:val="18"/>
                <w:szCs w:val="18"/>
                <w:rtl/>
              </w:rPr>
              <w:t>المرؤوسين</w:t>
            </w:r>
          </w:p>
        </w:tc>
        <w:tc>
          <w:tcPr>
            <w:gridSpan w:val="2"/>
            <w:vAlign w:val="center"/>
          </w:tcPr>
          <w:p w14:paraId="00000468">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الاستقطاب والتسكين</w:t>
            </w:r>
          </w:p>
          <w:p w14:paraId="00000469">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تصميم الفرص التطوعية</w:t>
            </w:r>
          </w:p>
          <w:p w14:paraId="0000046A">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التقنية</w:t>
            </w:r>
          </w:p>
          <w:p w14:paraId="0000046B">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قياس الأثر</w:t>
            </w:r>
          </w:p>
          <w:p w14:paraId="0000046C">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الإشراف والمتابعة</w:t>
            </w:r>
          </w:p>
          <w:p w14:paraId="0000046D">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18"/>
                <w:szCs w:val="18"/>
              </w:rPr>
            </w:pPr>
            <w:r>
              <w:rPr>
                <w:b/>
                <w:color w:val="000000"/>
                <w:sz w:val="18"/>
                <w:szCs w:val="18"/>
                <w:rtl/>
              </w:rPr>
              <w:t>مسؤول الفريق التطوعية</w:t>
            </w:r>
          </w:p>
        </w:tc>
      </w:tr>
      <w:tr w14:paraId="406F1F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46F">
            <w:pPr>
              <w:bidi/>
              <w:spacing w:after="0" w:line="240" w:lineRule="auto"/>
              <w:rPr>
                <w:b/>
                <w:sz w:val="20"/>
                <w:szCs w:val="20"/>
              </w:rPr>
            </w:pPr>
            <w:r>
              <w:rPr>
                <w:b/>
                <w:sz w:val="20"/>
                <w:szCs w:val="20"/>
                <w:rtl/>
              </w:rPr>
              <w:t>الغرض من الوظيفة</w:t>
            </w:r>
          </w:p>
        </w:tc>
        <w:tc>
          <w:tcPr>
            <w:gridSpan w:val="5"/>
            <w:vAlign w:val="center"/>
          </w:tcPr>
          <w:p w14:paraId="00000471">
            <w:pPr>
              <w:bidi/>
              <w:rPr>
                <w:sz w:val="18"/>
                <w:szCs w:val="18"/>
              </w:rPr>
            </w:pPr>
            <w:r>
              <w:rPr>
                <w:sz w:val="18"/>
                <w:szCs w:val="18"/>
                <w:rtl/>
              </w:rPr>
              <w:t>قيادة وتطوير وحدة العمل التطوعي لضمان تحقيق أهداف المنظمة من خلال الإشراف على استقطاب المتطوعين، تصميم الفرص التطوعية، تطوير المتطوعين، قياس الأثر، وضمان التنفيذ الفعّال للأنشطة التطوعية، بما يتماشى مع رؤية المنظمة ومعايير الحوكمة والاستدامة.</w:t>
            </w:r>
          </w:p>
        </w:tc>
      </w:tr>
      <w:tr w14:paraId="3C0D2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476">
            <w:pPr>
              <w:bidi/>
              <w:spacing w:after="0" w:line="240" w:lineRule="auto"/>
              <w:rPr>
                <w:b/>
                <w:color w:val="FFFFFF"/>
              </w:rPr>
            </w:pPr>
            <w:r>
              <w:rPr>
                <w:b/>
                <w:color w:val="FFFFFF"/>
                <w:rtl/>
              </w:rPr>
              <w:t>ثانياً: المهام والصلاحيات:</w:t>
            </w:r>
          </w:p>
        </w:tc>
      </w:tr>
      <w:tr w14:paraId="27A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47D">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47F">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الخطة الاستراتيجية والتشغيلية السنوية لوحدة العمل التطوعي.</w:t>
            </w:r>
          </w:p>
          <w:p w14:paraId="00000480">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وضع سياسات وإجراءات العمل التطوعي بما يضمن الالتزام بمعايير الحوكمة (مثل معيار إدامة).</w:t>
            </w:r>
          </w:p>
          <w:p w14:paraId="00000481">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جميع أنشطة الوحدة والتأكد من تكامل الأدوار بين المسؤولين لتحقيق الأهداف.</w:t>
            </w:r>
          </w:p>
          <w:p w14:paraId="00000482">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لتحديد احتياجات المشاريع من المتطوعين.</w:t>
            </w:r>
          </w:p>
          <w:p w14:paraId="00000483">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ميزانية الوحدة وضمان الاستخدام الأمثل للموارد المالية.</w:t>
            </w:r>
          </w:p>
          <w:p w14:paraId="00000484">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واعتماد تقارير الأداء التي يقدمها المسؤولون قبل رفعها للإدارة العليا.</w:t>
            </w:r>
          </w:p>
          <w:p w14:paraId="00000485">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شراكات استراتيجية مع الجهات الحكومية والخاصة لتعزيز دور العمل التطوعي.</w:t>
            </w:r>
          </w:p>
          <w:p w14:paraId="00000486">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تصميم الفرص التطوعية لضمان جاذبيتها وملاءمتها لاحتياجات المنظمة.</w:t>
            </w:r>
          </w:p>
          <w:p w14:paraId="00000487">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تنفيذ عمليات التوثيق وقياس الأثر لضمان دقة البيانات وتحليل النتائج.</w:t>
            </w:r>
          </w:p>
          <w:p w14:paraId="00000488">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برامج تدريبية لتطوير مهارات فريق العمل والمتطوعين.</w:t>
            </w:r>
          </w:p>
          <w:p w14:paraId="00000489">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الفني وحل المشكلات التي تواجه فريق الوحدة أو المتطوعين أثناء تنفيذ الأنشطة.</w:t>
            </w:r>
          </w:p>
          <w:p w14:paraId="0000048A">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تمثيل المنظمة في الفعاليات والمؤتمرات المتعلقة بالعمل التطوعي لتعزيز الشراكات وبناء شبكة علاقات.</w:t>
            </w:r>
          </w:p>
          <w:p w14:paraId="0000048B">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تطوير الأنظمة التقنية المستخدمة في إدارة العمل التطوعي.</w:t>
            </w:r>
          </w:p>
          <w:p w14:paraId="0000048C">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ثقافة العمل التطوعي داخل المنظمة وخارجها من خلال مبادرات مبتكرة.</w:t>
            </w:r>
          </w:p>
          <w:p w14:paraId="0000048D">
            <w:pPr>
              <w:keepNext w:val="0"/>
              <w:keepLines w:val="0"/>
              <w:widowControl/>
              <w:numPr>
                <w:ilvl w:val="0"/>
                <w:numId w:val="18"/>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شاملة عن أداء الوحدة وأثر الأنشطة التطوعية ورفعها إلى الإدارة العليا.</w:t>
            </w:r>
          </w:p>
        </w:tc>
      </w:tr>
      <w:tr w14:paraId="112F2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492">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494">
            <w:pPr>
              <w:keepNext w:val="0"/>
              <w:keepLines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المباشر على فريق العمل داخل الوحدة.</w:t>
            </w:r>
          </w:p>
          <w:p w14:paraId="00000495">
            <w:pPr>
              <w:keepNext w:val="0"/>
              <w:keepLines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الموافقة على خطط العمل والأنشطة التطوعية.</w:t>
            </w:r>
          </w:p>
          <w:p w14:paraId="00000496">
            <w:pPr>
              <w:keepNext w:val="0"/>
              <w:keepLines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ميزانية الوحدة والموافقة على المصروفات المرتبطة بالأنشطة التطوعية.</w:t>
            </w:r>
          </w:p>
          <w:p w14:paraId="00000497">
            <w:pPr>
              <w:keepNext w:val="0"/>
              <w:keepLines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استراتيجية تخص تطوير الوحدة ومجالات العمل التطوعي.</w:t>
            </w:r>
          </w:p>
          <w:p w14:paraId="00000498">
            <w:pPr>
              <w:keepNext w:val="0"/>
              <w:keepLines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تمثيل المنظمة في الاجتماعات والشراكات الخاصة بالعمل التطوعي.</w:t>
            </w:r>
          </w:p>
        </w:tc>
      </w:tr>
      <w:tr w14:paraId="2A68D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9D">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49E">
            <w:pPr>
              <w:bidi/>
              <w:spacing w:after="0" w:line="240" w:lineRule="auto"/>
              <w:rPr>
                <w:b/>
                <w:color w:val="FFFFFF"/>
              </w:rPr>
            </w:pPr>
            <w:r>
              <w:rPr>
                <w:b/>
                <w:color w:val="FFFFFF"/>
                <w:rtl/>
              </w:rPr>
              <w:t>ثالثاً: المواصفات المطلوبة لشاغل الوظيفة:</w:t>
            </w:r>
          </w:p>
        </w:tc>
      </w:tr>
      <w:tr w14:paraId="1A692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4A4">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4A5">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4A6">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إدارة الأعمال، الموارد البشرية، أو مجال ذي صلة (يفضل ماجستير).</w:t>
            </w:r>
          </w:p>
          <w:p w14:paraId="000004A7">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7 سنوات في إدارة العمل التطوعي أو إدارة المشاريع.</w:t>
            </w:r>
          </w:p>
        </w:tc>
      </w:tr>
      <w:tr w14:paraId="0EB09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4AC">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4AD">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4AE">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مهارات القيادة والتوجيه.</w:t>
            </w:r>
          </w:p>
          <w:p w14:paraId="000004AF">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التخطيط الاستراتيجي وإدارة الوقت.</w:t>
            </w:r>
          </w:p>
          <w:p w14:paraId="000004B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مهارات التواصل وبناء العلاقات.</w:t>
            </w:r>
          </w:p>
          <w:p w14:paraId="000004B1">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18"/>
                <w:szCs w:val="18"/>
              </w:rPr>
            </w:pPr>
            <w:r>
              <w:rPr>
                <w:color w:val="000000"/>
                <w:sz w:val="18"/>
                <w:szCs w:val="18"/>
                <w:rtl/>
              </w:rPr>
              <w:t>الإلمام بمعايير العمل التطوعي (مثل معيار إدامة).</w:t>
            </w:r>
          </w:p>
          <w:p w14:paraId="000004B2">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18"/>
                <w:szCs w:val="18"/>
                <w:rtl/>
              </w:rPr>
              <w:t>القدرة على إدارة فرق العمل والتعامل مع التحديات.</w:t>
            </w:r>
          </w:p>
        </w:tc>
      </w:tr>
      <w:tr w14:paraId="798CA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4B7">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4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4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42713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B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4BF">
            <w:pPr>
              <w:bidi/>
              <w:spacing w:after="0" w:line="240" w:lineRule="auto"/>
              <w:rPr>
                <w:b/>
                <w:color w:val="FFFFFF"/>
                <w:sz w:val="20"/>
                <w:szCs w:val="20"/>
              </w:rPr>
            </w:pPr>
            <w:r>
              <w:rPr>
                <w:b/>
                <w:color w:val="FFFFFF"/>
                <w:sz w:val="20"/>
                <w:szCs w:val="20"/>
                <w:rtl/>
              </w:rPr>
              <w:t>رابعاً: معايير أداء الوظيفة:</w:t>
            </w:r>
          </w:p>
        </w:tc>
      </w:tr>
      <w:tr w14:paraId="3A598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4C5">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4C6">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4C7">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نسبة تحقيق أهداف الخطة التشغيلية للوحدة.</w:t>
            </w:r>
          </w:p>
          <w:p w14:paraId="000004C8">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مستوى رضا المتطوعين عن الأنشطة التطوعية.</w:t>
            </w:r>
          </w:p>
          <w:p w14:paraId="000004C9">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معدل جودة التقارير ونتائج قياس الأثر.</w:t>
            </w:r>
          </w:p>
          <w:p w14:paraId="000004CA">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sz w:val="20"/>
                <w:szCs w:val="20"/>
              </w:rPr>
            </w:pPr>
            <w:r>
              <w:rPr>
                <w:color w:val="000000"/>
                <w:sz w:val="20"/>
                <w:szCs w:val="20"/>
                <w:rtl/>
              </w:rPr>
              <w:t>عدد تطوير الشراكات الفعّالة لدعم العمل التطوعي.</w:t>
            </w:r>
          </w:p>
          <w:p w14:paraId="000004CB">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sz w:val="20"/>
                <w:szCs w:val="20"/>
                <w:rtl/>
              </w:rPr>
              <w:t>معدل كفاءة إدارة الفريق وتحقيق التكامل بين الأدوار.</w:t>
            </w:r>
          </w:p>
        </w:tc>
      </w:tr>
      <w:tr w14:paraId="60215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D0">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4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4D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63C64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D7">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808080"/>
            <w:vAlign w:val="center"/>
          </w:tcPr>
          <w:p w14:paraId="000004D8">
            <w:pPr>
              <w:bidi/>
              <w:spacing w:after="0" w:line="240" w:lineRule="auto"/>
              <w:rPr>
                <w:b/>
                <w:color w:val="FFFFFF"/>
                <w:sz w:val="20"/>
                <w:szCs w:val="20"/>
              </w:rPr>
            </w:pPr>
            <w:r>
              <w:rPr>
                <w:b/>
                <w:color w:val="FFFFFF"/>
                <w:sz w:val="20"/>
                <w:szCs w:val="20"/>
                <w:rtl/>
              </w:rPr>
              <w:t>اعتماد بطاقة الوصف</w:t>
            </w:r>
          </w:p>
        </w:tc>
      </w:tr>
      <w:tr w14:paraId="53880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DE">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4DF">
            <w:pPr>
              <w:bidi/>
              <w:spacing w:after="0" w:line="240" w:lineRule="auto"/>
              <w:rPr>
                <w:sz w:val="20"/>
                <w:szCs w:val="20"/>
              </w:rPr>
            </w:pPr>
            <w:r>
              <w:rPr>
                <w:sz w:val="20"/>
                <w:szCs w:val="20"/>
                <w:rtl/>
              </w:rPr>
              <w:t>إعداد</w:t>
            </w:r>
          </w:p>
        </w:tc>
        <w:tc>
          <w:tcPr>
            <w:gridSpan w:val="3"/>
            <w:shd w:val="clear" w:color="auto" w:fill="D9D9D9"/>
            <w:vAlign w:val="center"/>
          </w:tcPr>
          <w:p w14:paraId="000004E1">
            <w:pPr>
              <w:bidi/>
              <w:spacing w:after="0" w:line="240" w:lineRule="auto"/>
              <w:rPr>
                <w:sz w:val="20"/>
                <w:szCs w:val="20"/>
              </w:rPr>
            </w:pPr>
            <w:r>
              <w:rPr>
                <w:sz w:val="20"/>
                <w:szCs w:val="20"/>
                <w:rtl/>
              </w:rPr>
              <w:t>مراجعة</w:t>
            </w:r>
          </w:p>
        </w:tc>
        <w:tc>
          <w:tcPr>
            <w:shd w:val="clear" w:color="auto" w:fill="D9D9D9"/>
            <w:vAlign w:val="center"/>
          </w:tcPr>
          <w:p w14:paraId="000004E4">
            <w:pPr>
              <w:bidi/>
              <w:spacing w:after="0" w:line="240" w:lineRule="auto"/>
              <w:rPr>
                <w:sz w:val="20"/>
                <w:szCs w:val="20"/>
              </w:rPr>
            </w:pPr>
            <w:r>
              <w:rPr>
                <w:sz w:val="20"/>
                <w:szCs w:val="20"/>
                <w:rtl/>
              </w:rPr>
              <w:t>اعتماد</w:t>
            </w:r>
          </w:p>
        </w:tc>
      </w:tr>
      <w:tr w14:paraId="31AF3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4E5">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4E6">
            <w:pPr>
              <w:bidi/>
              <w:rPr>
                <w:b/>
                <w:sz w:val="20"/>
                <w:szCs w:val="20"/>
              </w:rPr>
            </w:pPr>
          </w:p>
        </w:tc>
        <w:tc>
          <w:tcPr>
            <w:gridSpan w:val="3"/>
          </w:tcPr>
          <w:p w14:paraId="000004E8">
            <w:pPr>
              <w:bidi/>
              <w:rPr>
                <w:b/>
                <w:color w:val="BFBFBF"/>
                <w:sz w:val="20"/>
                <w:szCs w:val="20"/>
              </w:rPr>
            </w:pPr>
          </w:p>
        </w:tc>
        <w:tc>
          <w:tcPr>
            <w:vAlign w:val="center"/>
          </w:tcPr>
          <w:p w14:paraId="000004EB">
            <w:pPr>
              <w:bidi/>
              <w:spacing w:after="0" w:line="240" w:lineRule="auto"/>
              <w:rPr>
                <w:b/>
                <w:color w:val="BFBFBF"/>
                <w:sz w:val="20"/>
                <w:szCs w:val="20"/>
              </w:rPr>
            </w:pPr>
          </w:p>
        </w:tc>
      </w:tr>
    </w:tbl>
    <w:p w14:paraId="000004EC">
      <w:pPr>
        <w:bidi/>
        <w:spacing w:after="0"/>
        <w:rPr>
          <w:color w:val="000000"/>
        </w:rPr>
      </w:pPr>
    </w:p>
    <w:p w14:paraId="000004ED">
      <w:pPr>
        <w:bidi/>
        <w:rPr>
          <w:color w:val="000000"/>
        </w:rPr>
      </w:pPr>
      <w:r>
        <w:br w:type="page"/>
      </w:r>
    </w:p>
    <w:tbl>
      <w:tblPr>
        <w:tblStyle w:val="343"/>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7A8D3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4EE">
            <w:pPr>
              <w:bidi/>
              <w:spacing w:after="0" w:line="240" w:lineRule="auto"/>
              <w:rPr>
                <w:b/>
                <w:color w:val="FFFFFF"/>
              </w:rPr>
            </w:pPr>
            <w:r>
              <w:rPr>
                <w:b/>
                <w:color w:val="FFFFFF"/>
                <w:rtl/>
              </w:rPr>
              <w:t>أولاً: بيانات الوظيفة</w:t>
            </w:r>
          </w:p>
        </w:tc>
      </w:tr>
      <w:tr w14:paraId="166E6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4F5">
            <w:pPr>
              <w:bidi/>
              <w:spacing w:after="0" w:line="240" w:lineRule="auto"/>
              <w:rPr>
                <w:b/>
                <w:sz w:val="20"/>
                <w:szCs w:val="20"/>
              </w:rPr>
            </w:pPr>
            <w:r>
              <w:rPr>
                <w:b/>
                <w:sz w:val="20"/>
                <w:szCs w:val="20"/>
                <w:rtl/>
              </w:rPr>
              <w:t>المسمى الوظيفي</w:t>
            </w:r>
          </w:p>
        </w:tc>
        <w:tc>
          <w:tcPr>
            <w:gridSpan w:val="2"/>
            <w:vAlign w:val="center"/>
          </w:tcPr>
          <w:p w14:paraId="000004F7">
            <w:pPr>
              <w:bidi/>
              <w:rPr>
                <w:b/>
                <w:sz w:val="20"/>
                <w:szCs w:val="20"/>
              </w:rPr>
            </w:pPr>
            <w:r>
              <w:rPr>
                <w:b/>
                <w:sz w:val="20"/>
                <w:szCs w:val="20"/>
                <w:rtl/>
              </w:rPr>
              <w:t>مسئول الاستقطاب والتسكين</w:t>
            </w:r>
          </w:p>
        </w:tc>
        <w:tc>
          <w:tcPr>
            <w:shd w:val="clear" w:color="auto" w:fill="D9D9D9"/>
            <w:vAlign w:val="center"/>
          </w:tcPr>
          <w:p w14:paraId="000004F9">
            <w:pPr>
              <w:bidi/>
              <w:spacing w:after="0" w:line="240" w:lineRule="auto"/>
              <w:rPr>
                <w:b/>
                <w:sz w:val="20"/>
                <w:szCs w:val="20"/>
              </w:rPr>
            </w:pPr>
            <w:r>
              <w:rPr>
                <w:b/>
                <w:sz w:val="20"/>
                <w:szCs w:val="20"/>
                <w:rtl/>
              </w:rPr>
              <w:t>رقم الوظيفة</w:t>
            </w:r>
          </w:p>
        </w:tc>
        <w:tc>
          <w:tcPr>
            <w:gridSpan w:val="2"/>
            <w:vAlign w:val="center"/>
          </w:tcPr>
          <w:p w14:paraId="000004FA">
            <w:pPr>
              <w:bidi/>
              <w:spacing w:after="0" w:line="240" w:lineRule="auto"/>
              <w:rPr>
                <w:b/>
                <w:sz w:val="20"/>
                <w:szCs w:val="20"/>
              </w:rPr>
            </w:pPr>
            <w:r>
              <w:rPr>
                <w:b/>
                <w:sz w:val="20"/>
                <w:szCs w:val="20"/>
                <w:rtl w:val="0"/>
              </w:rPr>
              <w:t>---</w:t>
            </w:r>
          </w:p>
        </w:tc>
      </w:tr>
      <w:tr w14:paraId="58AAD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4FC">
            <w:pPr>
              <w:bidi/>
              <w:spacing w:after="0" w:line="240" w:lineRule="auto"/>
              <w:rPr>
                <w:b/>
                <w:sz w:val="20"/>
                <w:szCs w:val="20"/>
              </w:rPr>
            </w:pPr>
            <w:r>
              <w:rPr>
                <w:b/>
                <w:sz w:val="20"/>
                <w:szCs w:val="20"/>
                <w:rtl/>
              </w:rPr>
              <w:t>الفئة الوظيفية</w:t>
            </w:r>
          </w:p>
        </w:tc>
        <w:tc>
          <w:tcPr>
            <w:gridSpan w:val="2"/>
            <w:vAlign w:val="center"/>
          </w:tcPr>
          <w:p w14:paraId="000004FE">
            <w:pPr>
              <w:bidi/>
              <w:rPr>
                <w:b/>
                <w:color w:val="000000"/>
                <w:sz w:val="20"/>
                <w:szCs w:val="20"/>
              </w:rPr>
            </w:pPr>
            <w:r>
              <w:rPr>
                <w:b/>
                <w:color w:val="000000"/>
                <w:sz w:val="20"/>
                <w:szCs w:val="20"/>
                <w:rtl/>
              </w:rPr>
              <w:t>تنفيذية - تشغيلية</w:t>
            </w:r>
          </w:p>
        </w:tc>
        <w:tc>
          <w:tcPr>
            <w:shd w:val="clear" w:color="auto" w:fill="D9D9D9"/>
            <w:vAlign w:val="center"/>
          </w:tcPr>
          <w:p w14:paraId="00000500">
            <w:pPr>
              <w:bidi/>
              <w:spacing w:after="0" w:line="240" w:lineRule="auto"/>
              <w:rPr>
                <w:b/>
                <w:sz w:val="20"/>
                <w:szCs w:val="20"/>
              </w:rPr>
            </w:pPr>
            <w:r>
              <w:rPr>
                <w:b/>
                <w:sz w:val="20"/>
                <w:szCs w:val="20"/>
                <w:rtl/>
              </w:rPr>
              <w:t>الإدارة</w:t>
            </w:r>
          </w:p>
        </w:tc>
        <w:tc>
          <w:tcPr>
            <w:gridSpan w:val="2"/>
            <w:vAlign w:val="center"/>
          </w:tcPr>
          <w:p w14:paraId="00000501">
            <w:pPr>
              <w:bidi/>
              <w:spacing w:after="0" w:line="240" w:lineRule="auto"/>
              <w:rPr>
                <w:b/>
                <w:sz w:val="20"/>
                <w:szCs w:val="20"/>
              </w:rPr>
            </w:pPr>
            <w:r>
              <w:rPr>
                <w:b/>
                <w:sz w:val="20"/>
                <w:szCs w:val="20"/>
                <w:rtl/>
              </w:rPr>
              <w:t>إدارة التطوع</w:t>
            </w:r>
          </w:p>
        </w:tc>
      </w:tr>
      <w:tr w14:paraId="6BE42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503">
            <w:pPr>
              <w:bidi/>
              <w:spacing w:after="0" w:line="240" w:lineRule="auto"/>
              <w:rPr>
                <w:b/>
                <w:sz w:val="20"/>
                <w:szCs w:val="20"/>
              </w:rPr>
            </w:pPr>
            <w:r>
              <w:rPr>
                <w:b/>
                <w:sz w:val="20"/>
                <w:szCs w:val="20"/>
                <w:rtl/>
              </w:rPr>
              <w:t>المدير المباشر</w:t>
            </w:r>
          </w:p>
        </w:tc>
        <w:tc>
          <w:tcPr>
            <w:gridSpan w:val="2"/>
            <w:vAlign w:val="center"/>
          </w:tcPr>
          <w:p w14:paraId="00000505">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507">
            <w:pPr>
              <w:bidi/>
              <w:spacing w:after="0" w:line="240" w:lineRule="auto"/>
              <w:rPr>
                <w:b/>
                <w:sz w:val="18"/>
                <w:szCs w:val="18"/>
              </w:rPr>
            </w:pPr>
            <w:r>
              <w:rPr>
                <w:b/>
                <w:sz w:val="18"/>
                <w:szCs w:val="18"/>
                <w:rtl/>
              </w:rPr>
              <w:t>المرؤوسين</w:t>
            </w:r>
          </w:p>
        </w:tc>
        <w:tc>
          <w:tcPr>
            <w:gridSpan w:val="2"/>
            <w:vAlign w:val="center"/>
          </w:tcPr>
          <w:p w14:paraId="00000508">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توجد</w:t>
            </w:r>
          </w:p>
        </w:tc>
      </w:tr>
      <w:tr w14:paraId="3E89E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50A">
            <w:pPr>
              <w:bidi/>
              <w:spacing w:after="0" w:line="240" w:lineRule="auto"/>
              <w:rPr>
                <w:b/>
                <w:sz w:val="20"/>
                <w:szCs w:val="20"/>
              </w:rPr>
            </w:pPr>
            <w:r>
              <w:rPr>
                <w:b/>
                <w:sz w:val="20"/>
                <w:szCs w:val="20"/>
                <w:rtl/>
              </w:rPr>
              <w:t>الغرض من الوظيفة</w:t>
            </w:r>
          </w:p>
        </w:tc>
        <w:tc>
          <w:tcPr>
            <w:gridSpan w:val="5"/>
            <w:vAlign w:val="center"/>
          </w:tcPr>
          <w:p w14:paraId="0000050C">
            <w:pPr>
              <w:bidi/>
              <w:rPr>
                <w:sz w:val="20"/>
                <w:szCs w:val="20"/>
              </w:rPr>
            </w:pPr>
            <w:r>
              <w:rPr>
                <w:sz w:val="20"/>
                <w:szCs w:val="20"/>
                <w:rtl/>
              </w:rPr>
              <w:t>إدارة عمليات استقطاب وتسكين المتطوعين في الأنشطة المناسبة بناءً على احتياجات المنظمة ومهارات المتطوعين، وضمان استمرارية قاعدة المتطوعين.</w:t>
            </w:r>
          </w:p>
        </w:tc>
      </w:tr>
      <w:tr w14:paraId="231C5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511">
            <w:pPr>
              <w:bidi/>
              <w:spacing w:after="0" w:line="240" w:lineRule="auto"/>
              <w:rPr>
                <w:b/>
                <w:color w:val="FFFFFF"/>
              </w:rPr>
            </w:pPr>
            <w:r>
              <w:rPr>
                <w:b/>
                <w:color w:val="FFFFFF"/>
                <w:rtl/>
              </w:rPr>
              <w:t>ثانياً: المهام والصلاحيات:</w:t>
            </w:r>
          </w:p>
        </w:tc>
      </w:tr>
      <w:tr w14:paraId="15984A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518">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51A">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وتنفيذ حملات استقطاب المتطوعين بالتنسيق مع فريق العمل.</w:t>
            </w:r>
          </w:p>
          <w:p w14:paraId="0000051B">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خطط استقطاب تشمل جميع القنوات المتاحة (منصات وطنية، وسائل التواصل الاجتماعي، شراكات).</w:t>
            </w:r>
          </w:p>
          <w:p w14:paraId="0000051C">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استقبال طلبات المتطوعين وإجراء عمليات تسجيل دقيقة لبياناتهم في قاعدة بيانات حديثة.</w:t>
            </w:r>
          </w:p>
          <w:p w14:paraId="0000051D">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تحليل مهارات وخبرات المتطوعين لتحديد الأنشطة المناسبة لهم.</w:t>
            </w:r>
          </w:p>
          <w:p w14:paraId="0000051E">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إجراء مقابلات مع المتطوعين لتقييم مدى ملاءمتهم للفرص التطوعية المتاحة.</w:t>
            </w:r>
          </w:p>
          <w:p w14:paraId="0000051F">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توجيه المتطوعين الجدد وتعريفهم بسياسات وأهداف المنظمة.</w:t>
            </w:r>
          </w:p>
          <w:p w14:paraId="00000520">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تسكين المتطوعين في الأنشطة التطوعية بناءً على احتياجات المشاريع ومتطلبات الفرص.</w:t>
            </w:r>
          </w:p>
          <w:p w14:paraId="00000521">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جداول عمل واضحة تحدد المهام والأدوار الخاصة بكل متطوع.</w:t>
            </w:r>
          </w:p>
          <w:p w14:paraId="00000522">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التزام المتطوعين بالمواعيد والمهام الموكلة إليهم أثناء الأنشطة.</w:t>
            </w:r>
          </w:p>
          <w:p w14:paraId="00000523">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التعامل مع أي تحديات تواجه المتطوعين أثناء تسكينهم وتقديم الدعم اللازم لهم.</w:t>
            </w:r>
          </w:p>
          <w:p w14:paraId="00000524">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مسؤول تصميم الفرص لضمان توافق المتطوعين مع متطلبات الفرص التطوعية.</w:t>
            </w:r>
          </w:p>
          <w:p w14:paraId="00000525">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قاعدة بيانات محدثة للمتطوعين تشمل مهاراتهم وخبراتهم وعدد الساعات التطوعية.</w:t>
            </w:r>
          </w:p>
          <w:p w14:paraId="00000526">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عمليات الاستقطاب والتسكين ورفعها إلى مدير الوحدة.</w:t>
            </w:r>
          </w:p>
          <w:p w14:paraId="00000527">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علاقات التعاون مع الجامعات والمدارس لاستقطاب متطوعين جدد.</w:t>
            </w:r>
          </w:p>
          <w:p w14:paraId="00000528">
            <w:pPr>
              <w:keepNext w:val="0"/>
              <w:keepLines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التغذية الراجعة للمتطوعين لتعزيز تجربتهم التطوعية وتحفيزهم للمشاركة المستقبلية.</w:t>
            </w:r>
          </w:p>
        </w:tc>
      </w:tr>
      <w:tr w14:paraId="60A81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52D">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52F">
            <w:pPr>
              <w:keepNext w:val="0"/>
              <w:keepLines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قاعدة بيانات المتطوعين.</w:t>
            </w:r>
          </w:p>
          <w:p w14:paraId="00000530">
            <w:pPr>
              <w:keepNext w:val="0"/>
              <w:keepLines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خطط استقطاب جديدة لتلبية احتياجات المنظمة.</w:t>
            </w:r>
          </w:p>
          <w:p w14:paraId="00000531">
            <w:pPr>
              <w:keepNext w:val="0"/>
              <w:keepLines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تخص توزيع المتطوعين في الأنشطة المختلفة.</w:t>
            </w:r>
          </w:p>
          <w:p w14:paraId="00000532">
            <w:pPr>
              <w:keepNext w:val="0"/>
              <w:keepLines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الجهات الخارجية لاستقطاب المتطوعين.</w:t>
            </w:r>
          </w:p>
          <w:p w14:paraId="00000533">
            <w:pPr>
              <w:keepNext w:val="0"/>
              <w:keepLines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استراتيجيات الاستقطاب والتسكين.</w:t>
            </w:r>
          </w:p>
        </w:tc>
      </w:tr>
      <w:tr w14:paraId="3EE33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38">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539">
            <w:pPr>
              <w:bidi/>
              <w:spacing w:after="0" w:line="240" w:lineRule="auto"/>
              <w:rPr>
                <w:b/>
                <w:color w:val="FFFFFF"/>
              </w:rPr>
            </w:pPr>
            <w:r>
              <w:rPr>
                <w:b/>
                <w:color w:val="FFFFFF"/>
                <w:rtl/>
              </w:rPr>
              <w:t>ثالثاً: المواصفات المطلوبة لشاغل الوظيفة:</w:t>
            </w:r>
          </w:p>
        </w:tc>
      </w:tr>
      <w:tr w14:paraId="14196D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53F">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540">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541">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الموارد البشرية، إدارة الأعمال، أو مجال ذي صلة.</w:t>
            </w:r>
          </w:p>
          <w:p w14:paraId="00000542">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3 سنوات في مجال إدارة العمل التطوعي أو الموارد البشرية.</w:t>
            </w:r>
          </w:p>
        </w:tc>
      </w:tr>
      <w:tr w14:paraId="6E3C09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547">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548">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549">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التواصل وإدارة العلاقات.</w:t>
            </w:r>
          </w:p>
          <w:p w14:paraId="0000054A">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تحليل البيانات وتنظيم المعلومات.</w:t>
            </w:r>
          </w:p>
          <w:p w14:paraId="0000054B">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التفاوض والاستقطاب.</w:t>
            </w:r>
          </w:p>
          <w:p w14:paraId="0000054C">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إدارة الوقت والالتزام بالمواعيد.</w:t>
            </w:r>
          </w:p>
          <w:p w14:paraId="0000054D">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الإلمام بمنصات العمل التطوعي وآليات التسكين.</w:t>
            </w:r>
          </w:p>
        </w:tc>
      </w:tr>
      <w:tr w14:paraId="6490B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552">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5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5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099B3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5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55A">
            <w:pPr>
              <w:bidi/>
              <w:spacing w:after="0" w:line="240" w:lineRule="auto"/>
              <w:rPr>
                <w:b/>
                <w:color w:val="FFFFFF"/>
                <w:sz w:val="20"/>
                <w:szCs w:val="20"/>
              </w:rPr>
            </w:pPr>
            <w:r>
              <w:rPr>
                <w:b/>
                <w:color w:val="FFFFFF"/>
                <w:sz w:val="20"/>
                <w:szCs w:val="20"/>
                <w:rtl/>
              </w:rPr>
              <w:t>رابعاً: معايير أداء الوظيفة:</w:t>
            </w:r>
          </w:p>
        </w:tc>
      </w:tr>
      <w:tr w14:paraId="4C4724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560">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561">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562">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عدد المتطوعين المستقطبين شهريًا.</w:t>
            </w:r>
          </w:p>
          <w:p w14:paraId="00000563">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مدى دقة وكفاءة عملية التسكين.</w:t>
            </w:r>
          </w:p>
          <w:p w14:paraId="00000564">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مستوى رضا المتطوعين عن تجربتهم.</w:t>
            </w:r>
          </w:p>
          <w:p w14:paraId="00000565">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جودة التقارير المرفوعة.</w:t>
            </w:r>
          </w:p>
          <w:p w14:paraId="00000566">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نسبة الالتزام بتحقيق أهداف الاستقطاب في الوقت المحدد.</w:t>
            </w:r>
          </w:p>
        </w:tc>
      </w:tr>
      <w:tr w14:paraId="31BF4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6B">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5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5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0EB91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72">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573">
            <w:pPr>
              <w:bidi/>
              <w:spacing w:after="0" w:line="240" w:lineRule="auto"/>
              <w:rPr>
                <w:b/>
                <w:color w:val="FFFFFF"/>
                <w:sz w:val="20"/>
                <w:szCs w:val="20"/>
              </w:rPr>
            </w:pPr>
            <w:r>
              <w:rPr>
                <w:b/>
                <w:color w:val="FFFFFF"/>
                <w:sz w:val="20"/>
                <w:szCs w:val="20"/>
                <w:rtl/>
              </w:rPr>
              <w:t>اعتماد بطاقة الوصف</w:t>
            </w:r>
          </w:p>
        </w:tc>
      </w:tr>
      <w:tr w14:paraId="559F3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79">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57A">
            <w:pPr>
              <w:bidi/>
              <w:spacing w:after="0" w:line="240" w:lineRule="auto"/>
              <w:rPr>
                <w:sz w:val="20"/>
                <w:szCs w:val="20"/>
              </w:rPr>
            </w:pPr>
            <w:r>
              <w:rPr>
                <w:sz w:val="20"/>
                <w:szCs w:val="20"/>
                <w:rtl/>
              </w:rPr>
              <w:t>إعداد</w:t>
            </w:r>
          </w:p>
        </w:tc>
        <w:tc>
          <w:tcPr>
            <w:gridSpan w:val="3"/>
            <w:shd w:val="clear" w:color="auto" w:fill="D9D9D9"/>
            <w:vAlign w:val="center"/>
          </w:tcPr>
          <w:p w14:paraId="0000057C">
            <w:pPr>
              <w:bidi/>
              <w:spacing w:after="0" w:line="240" w:lineRule="auto"/>
              <w:rPr>
                <w:sz w:val="20"/>
                <w:szCs w:val="20"/>
              </w:rPr>
            </w:pPr>
            <w:r>
              <w:rPr>
                <w:sz w:val="20"/>
                <w:szCs w:val="20"/>
                <w:rtl/>
              </w:rPr>
              <w:t>مراجعة</w:t>
            </w:r>
          </w:p>
        </w:tc>
        <w:tc>
          <w:tcPr>
            <w:shd w:val="clear" w:color="auto" w:fill="D9D9D9"/>
            <w:vAlign w:val="center"/>
          </w:tcPr>
          <w:p w14:paraId="0000057F">
            <w:pPr>
              <w:bidi/>
              <w:spacing w:after="0" w:line="240" w:lineRule="auto"/>
              <w:rPr>
                <w:sz w:val="20"/>
                <w:szCs w:val="20"/>
              </w:rPr>
            </w:pPr>
            <w:r>
              <w:rPr>
                <w:sz w:val="20"/>
                <w:szCs w:val="20"/>
                <w:rtl/>
              </w:rPr>
              <w:t>اعتماد</w:t>
            </w:r>
          </w:p>
        </w:tc>
      </w:tr>
      <w:tr w14:paraId="02780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80">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581">
            <w:pPr>
              <w:bidi/>
              <w:rPr>
                <w:b/>
                <w:sz w:val="20"/>
                <w:szCs w:val="20"/>
              </w:rPr>
            </w:pPr>
          </w:p>
        </w:tc>
        <w:tc>
          <w:tcPr>
            <w:gridSpan w:val="3"/>
          </w:tcPr>
          <w:p w14:paraId="00000583">
            <w:pPr>
              <w:bidi/>
              <w:rPr>
                <w:b/>
                <w:color w:val="BFBFBF"/>
                <w:sz w:val="20"/>
                <w:szCs w:val="20"/>
              </w:rPr>
            </w:pPr>
          </w:p>
        </w:tc>
        <w:tc>
          <w:tcPr>
            <w:vAlign w:val="center"/>
          </w:tcPr>
          <w:p w14:paraId="00000586">
            <w:pPr>
              <w:bidi/>
              <w:spacing w:after="0" w:line="240" w:lineRule="auto"/>
              <w:rPr>
                <w:b/>
                <w:color w:val="BFBFBF"/>
                <w:sz w:val="20"/>
                <w:szCs w:val="20"/>
              </w:rPr>
            </w:pPr>
          </w:p>
        </w:tc>
      </w:tr>
    </w:tbl>
    <w:p w14:paraId="00000587">
      <w:pPr>
        <w:bidi/>
        <w:spacing w:after="0"/>
        <w:rPr>
          <w:color w:val="000000"/>
        </w:rPr>
      </w:pPr>
    </w:p>
    <w:p w14:paraId="00000588">
      <w:pPr>
        <w:bidi/>
        <w:rPr>
          <w:color w:val="000000"/>
        </w:rPr>
      </w:pPr>
      <w:r>
        <w:br w:type="page"/>
      </w:r>
    </w:p>
    <w:tbl>
      <w:tblPr>
        <w:tblStyle w:val="344"/>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041AA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589">
            <w:pPr>
              <w:bidi/>
              <w:spacing w:after="0" w:line="240" w:lineRule="auto"/>
              <w:rPr>
                <w:b/>
                <w:color w:val="FFFFFF"/>
              </w:rPr>
            </w:pPr>
            <w:r>
              <w:rPr>
                <w:b/>
                <w:color w:val="FFFFFF"/>
                <w:rtl/>
              </w:rPr>
              <w:t>أولاً: بيانات الوظيفة</w:t>
            </w:r>
          </w:p>
        </w:tc>
      </w:tr>
      <w:tr w14:paraId="639F0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590">
            <w:pPr>
              <w:bidi/>
              <w:spacing w:after="0" w:line="240" w:lineRule="auto"/>
              <w:rPr>
                <w:b/>
                <w:sz w:val="20"/>
                <w:szCs w:val="20"/>
              </w:rPr>
            </w:pPr>
            <w:r>
              <w:rPr>
                <w:b/>
                <w:sz w:val="20"/>
                <w:szCs w:val="20"/>
                <w:rtl/>
              </w:rPr>
              <w:t>المسمى الوظيفي</w:t>
            </w:r>
          </w:p>
        </w:tc>
        <w:tc>
          <w:tcPr>
            <w:gridSpan w:val="2"/>
            <w:vAlign w:val="center"/>
          </w:tcPr>
          <w:p w14:paraId="00000592">
            <w:pPr>
              <w:bidi/>
              <w:rPr>
                <w:b/>
                <w:sz w:val="20"/>
                <w:szCs w:val="20"/>
              </w:rPr>
            </w:pPr>
            <w:r>
              <w:rPr>
                <w:b/>
                <w:sz w:val="20"/>
                <w:szCs w:val="20"/>
                <w:rtl/>
              </w:rPr>
              <w:t>مسئول تصميم الفرص التطوعية</w:t>
            </w:r>
          </w:p>
        </w:tc>
        <w:tc>
          <w:tcPr>
            <w:shd w:val="clear" w:color="auto" w:fill="D9D9D9"/>
            <w:vAlign w:val="center"/>
          </w:tcPr>
          <w:p w14:paraId="00000594">
            <w:pPr>
              <w:bidi/>
              <w:spacing w:after="0" w:line="240" w:lineRule="auto"/>
              <w:rPr>
                <w:b/>
                <w:sz w:val="20"/>
                <w:szCs w:val="20"/>
              </w:rPr>
            </w:pPr>
            <w:r>
              <w:rPr>
                <w:b/>
                <w:sz w:val="20"/>
                <w:szCs w:val="20"/>
                <w:rtl/>
              </w:rPr>
              <w:t>رقم الوظيفة</w:t>
            </w:r>
          </w:p>
        </w:tc>
        <w:tc>
          <w:tcPr>
            <w:gridSpan w:val="2"/>
            <w:vAlign w:val="center"/>
          </w:tcPr>
          <w:p w14:paraId="00000595">
            <w:pPr>
              <w:bidi/>
              <w:spacing w:after="0" w:line="240" w:lineRule="auto"/>
              <w:rPr>
                <w:b/>
                <w:sz w:val="20"/>
                <w:szCs w:val="20"/>
              </w:rPr>
            </w:pPr>
            <w:r>
              <w:rPr>
                <w:b/>
                <w:sz w:val="20"/>
                <w:szCs w:val="20"/>
                <w:rtl w:val="0"/>
              </w:rPr>
              <w:t>---</w:t>
            </w:r>
          </w:p>
        </w:tc>
      </w:tr>
      <w:tr w14:paraId="36FEA8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597">
            <w:pPr>
              <w:bidi/>
              <w:spacing w:after="0" w:line="240" w:lineRule="auto"/>
              <w:rPr>
                <w:b/>
                <w:sz w:val="20"/>
                <w:szCs w:val="20"/>
              </w:rPr>
            </w:pPr>
            <w:r>
              <w:rPr>
                <w:b/>
                <w:sz w:val="20"/>
                <w:szCs w:val="20"/>
                <w:rtl/>
              </w:rPr>
              <w:t>الفئة الوظيفية</w:t>
            </w:r>
          </w:p>
        </w:tc>
        <w:tc>
          <w:tcPr>
            <w:gridSpan w:val="2"/>
            <w:vAlign w:val="center"/>
          </w:tcPr>
          <w:p w14:paraId="00000599">
            <w:pPr>
              <w:bidi/>
              <w:rPr>
                <w:b/>
                <w:color w:val="000000"/>
                <w:sz w:val="20"/>
                <w:szCs w:val="20"/>
              </w:rPr>
            </w:pPr>
            <w:r>
              <w:rPr>
                <w:b/>
                <w:color w:val="000000"/>
                <w:sz w:val="20"/>
                <w:szCs w:val="20"/>
                <w:rtl/>
              </w:rPr>
              <w:t>تنفيذية - تشغيلية</w:t>
            </w:r>
          </w:p>
        </w:tc>
        <w:tc>
          <w:tcPr>
            <w:shd w:val="clear" w:color="auto" w:fill="D9D9D9"/>
            <w:vAlign w:val="center"/>
          </w:tcPr>
          <w:p w14:paraId="0000059B">
            <w:pPr>
              <w:bidi/>
              <w:spacing w:after="0" w:line="240" w:lineRule="auto"/>
              <w:rPr>
                <w:b/>
                <w:sz w:val="20"/>
                <w:szCs w:val="20"/>
              </w:rPr>
            </w:pPr>
            <w:r>
              <w:rPr>
                <w:b/>
                <w:sz w:val="20"/>
                <w:szCs w:val="20"/>
                <w:rtl/>
              </w:rPr>
              <w:t>الإدارة</w:t>
            </w:r>
          </w:p>
        </w:tc>
        <w:tc>
          <w:tcPr>
            <w:gridSpan w:val="2"/>
            <w:vAlign w:val="center"/>
          </w:tcPr>
          <w:p w14:paraId="0000059C">
            <w:pPr>
              <w:bidi/>
              <w:spacing w:after="0" w:line="240" w:lineRule="auto"/>
              <w:rPr>
                <w:b/>
                <w:sz w:val="20"/>
                <w:szCs w:val="20"/>
              </w:rPr>
            </w:pPr>
            <w:r>
              <w:rPr>
                <w:b/>
                <w:sz w:val="20"/>
                <w:szCs w:val="20"/>
                <w:rtl/>
              </w:rPr>
              <w:t>إدارة التطوع</w:t>
            </w:r>
          </w:p>
        </w:tc>
      </w:tr>
      <w:tr w14:paraId="45214B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59E">
            <w:pPr>
              <w:bidi/>
              <w:spacing w:after="0" w:line="240" w:lineRule="auto"/>
              <w:rPr>
                <w:b/>
                <w:sz w:val="20"/>
                <w:szCs w:val="20"/>
              </w:rPr>
            </w:pPr>
            <w:r>
              <w:rPr>
                <w:b/>
                <w:sz w:val="20"/>
                <w:szCs w:val="20"/>
                <w:rtl/>
              </w:rPr>
              <w:t>المدير المباشر</w:t>
            </w:r>
          </w:p>
        </w:tc>
        <w:tc>
          <w:tcPr>
            <w:gridSpan w:val="2"/>
            <w:vAlign w:val="center"/>
          </w:tcPr>
          <w:p w14:paraId="000005A0">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5A2">
            <w:pPr>
              <w:bidi/>
              <w:spacing w:after="0" w:line="240" w:lineRule="auto"/>
              <w:rPr>
                <w:b/>
                <w:sz w:val="18"/>
                <w:szCs w:val="18"/>
              </w:rPr>
            </w:pPr>
            <w:r>
              <w:rPr>
                <w:b/>
                <w:sz w:val="18"/>
                <w:szCs w:val="18"/>
                <w:rtl/>
              </w:rPr>
              <w:t>المرؤوسين</w:t>
            </w:r>
          </w:p>
        </w:tc>
        <w:tc>
          <w:tcPr>
            <w:gridSpan w:val="2"/>
            <w:vAlign w:val="center"/>
          </w:tcPr>
          <w:p w14:paraId="000005A3">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توجد</w:t>
            </w:r>
          </w:p>
        </w:tc>
      </w:tr>
      <w:tr w14:paraId="71433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5A5">
            <w:pPr>
              <w:bidi/>
              <w:spacing w:after="0" w:line="240" w:lineRule="auto"/>
              <w:rPr>
                <w:b/>
                <w:sz w:val="20"/>
                <w:szCs w:val="20"/>
              </w:rPr>
            </w:pPr>
            <w:r>
              <w:rPr>
                <w:b/>
                <w:sz w:val="20"/>
                <w:szCs w:val="20"/>
                <w:rtl/>
              </w:rPr>
              <w:t>الغرض من الوظيفة</w:t>
            </w:r>
          </w:p>
        </w:tc>
        <w:tc>
          <w:tcPr>
            <w:gridSpan w:val="5"/>
            <w:vAlign w:val="center"/>
          </w:tcPr>
          <w:p w14:paraId="000005A7">
            <w:pPr>
              <w:bidi/>
              <w:rPr>
                <w:sz w:val="20"/>
                <w:szCs w:val="20"/>
              </w:rPr>
            </w:pPr>
            <w:r>
              <w:rPr>
                <w:sz w:val="20"/>
                <w:szCs w:val="20"/>
                <w:rtl/>
              </w:rPr>
              <w:t>تصميم فرص تطوعية مبتكرة وجذابة تلبي احتياجات المنظمة، وترويجها بفعالية لاستقطاب المتطوعين المناسبين وضمان استمرارية العمل التطوعي.</w:t>
            </w:r>
          </w:p>
        </w:tc>
      </w:tr>
      <w:tr w14:paraId="6FC64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5AC">
            <w:pPr>
              <w:bidi/>
              <w:spacing w:after="0" w:line="240" w:lineRule="auto"/>
              <w:rPr>
                <w:b/>
                <w:color w:val="FFFFFF"/>
              </w:rPr>
            </w:pPr>
            <w:r>
              <w:rPr>
                <w:b/>
                <w:color w:val="FFFFFF"/>
                <w:rtl/>
              </w:rPr>
              <w:t>ثانياً: المهام والصلاحيات:</w:t>
            </w:r>
          </w:p>
        </w:tc>
      </w:tr>
      <w:tr w14:paraId="33925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5B3">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5B5">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فرص تطوعية مبتكرة تتماشى مع أهداف المنظمة والمشاريع المجتمعية.</w:t>
            </w:r>
          </w:p>
          <w:p w14:paraId="000005B6">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وصف تفصيلي لكل فرصة تطوعية يشمل: الأدوار، المهام، المدة الزمنية، المهارات المطلوبة.</w:t>
            </w:r>
          </w:p>
          <w:p w14:paraId="000005B7">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لتحديد الاحتياجات التطوعية لكل مشروع جديد.</w:t>
            </w:r>
          </w:p>
          <w:p w14:paraId="000005B8">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وتنفيذ خطط ترويجية للفرص التطوعية باستخدام وسائل التواصل الاجتماعي والمنصات الوطنية.</w:t>
            </w:r>
          </w:p>
          <w:p w14:paraId="000005B9">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محتوى مرئي وإبداعي (مثل صور، مقاطع فيديو، إنفوجرافيك) للترويج للفرص التطوعية.</w:t>
            </w:r>
          </w:p>
          <w:p w14:paraId="000005BA">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مراقبة وتحليل استجابة الجمهور للفرص المطروحة وتحسين استراتيجيات الترويج بناءً على النتائج.</w:t>
            </w:r>
          </w:p>
          <w:p w14:paraId="000005BB">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التعاون مع مسؤول الاستقطاب والتسكين لضمان توافق المتطوعين مع متطلبات الفرص.</w:t>
            </w:r>
          </w:p>
          <w:p w14:paraId="000005BC">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شراكات مع الجهات التعليمية مثل الجامعات والمدارس لتعزيز مشاركة المتطوعين.</w:t>
            </w:r>
          </w:p>
          <w:p w14:paraId="000005BD">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وتحديث قائمة الفرص التطوعية بشكل منتظم بناءً على احتياجات المشاريع.</w:t>
            </w:r>
          </w:p>
          <w:p w14:paraId="000005BE">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البحث عن طرق مبتكرة لتصميم فرص تطوعية قصيرة وطويلة المدى تناسب مختلف الفئات.</w:t>
            </w:r>
          </w:p>
          <w:p w14:paraId="000005BF">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تجربة المتطوعين بناءً على ملاحظاتهم حول الفرص المطروحة.</w:t>
            </w:r>
          </w:p>
          <w:p w14:paraId="000005C0">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تتضمن عدد الفرص المصممة ونتائج الحملات الترويجية.</w:t>
            </w:r>
          </w:p>
          <w:p w14:paraId="000005C1">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صورة المنظمة كوجهة جاذبة للمتطوعين من خلال تصميم فرص ذات قيمة مجتمعية واضحة.</w:t>
            </w:r>
          </w:p>
          <w:p w14:paraId="000005C2">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الاتجاهات الحديثة في العمل التطوعي وتطبيقها في تصميم الفرص المستقبلية.</w:t>
            </w:r>
          </w:p>
          <w:p w14:paraId="000005C3">
            <w:pPr>
              <w:keepNext w:val="0"/>
              <w:keepLines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التعاون مع مسؤول التقنية لتطوير أدوات إلكترونية تساهم في عرض الفرص التطوعية بشكل جذاب.</w:t>
            </w:r>
          </w:p>
        </w:tc>
      </w:tr>
      <w:tr w14:paraId="39F844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5C8">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5CA">
            <w:pPr>
              <w:keepNext w:val="0"/>
              <w:keepLines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تتعلق بتصميم الفرص التطوعية بناءً على احتياجات المنظمة.</w:t>
            </w:r>
          </w:p>
          <w:p w14:paraId="000005CB">
            <w:pPr>
              <w:keepNext w:val="0"/>
              <w:keepLines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الحملات الترويجية المتعلقة بالفرص التطوعية.</w:t>
            </w:r>
          </w:p>
          <w:p w14:paraId="000005CC">
            <w:pPr>
              <w:keepNext w:val="0"/>
              <w:keepLines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الشركاء الخارجيين لترويج الفرص التطوعية.</w:t>
            </w:r>
          </w:p>
          <w:p w14:paraId="000005CD">
            <w:pPr>
              <w:keepNext w:val="0"/>
              <w:keepLines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مقترحات لتحسين استراتيجيات تصميم وترويج الفرص.</w:t>
            </w:r>
          </w:p>
          <w:p w14:paraId="000005CE">
            <w:pPr>
              <w:keepNext w:val="0"/>
              <w:keepLines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المحتوى التسويقي الخاص بالفرص التطوعية.</w:t>
            </w:r>
          </w:p>
        </w:tc>
      </w:tr>
      <w:tr w14:paraId="511AD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D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5D4">
            <w:pPr>
              <w:bidi/>
              <w:spacing w:after="0" w:line="240" w:lineRule="auto"/>
              <w:rPr>
                <w:b/>
                <w:color w:val="FFFFFF"/>
              </w:rPr>
            </w:pPr>
            <w:r>
              <w:rPr>
                <w:b/>
                <w:color w:val="FFFFFF"/>
                <w:rtl/>
              </w:rPr>
              <w:t>ثالثاً: المواصفات المطلوبة لشاغل الوظيفة:</w:t>
            </w:r>
          </w:p>
        </w:tc>
      </w:tr>
      <w:tr w14:paraId="30E6E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5DA">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5DB">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5DC">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الإعلام، التسويق، العلاقات العامة، أو مجال ذي صلة.</w:t>
            </w:r>
          </w:p>
          <w:p w14:paraId="000005DD">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3 سنوات في تصميم الحملات الترويجية أو العمل التطوعي.</w:t>
            </w:r>
          </w:p>
        </w:tc>
      </w:tr>
      <w:tr w14:paraId="7F5C6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5E2">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5E3">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5E4">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الإبداع وتصميم المحتوى الجذاب.</w:t>
            </w:r>
          </w:p>
          <w:p w14:paraId="000005E5">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الكتابة وصياغة النصوص التسويقية.</w:t>
            </w:r>
          </w:p>
          <w:p w14:paraId="000005E6">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الإلمام باستخدام أدوات التواصل الاجتماعي الاحترافية.</w:t>
            </w:r>
          </w:p>
          <w:p w14:paraId="000005E7">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التنسيق والتواصل الفعّال مع الفرق والشركاء.</w:t>
            </w:r>
          </w:p>
          <w:p w14:paraId="000005E8">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القدرة على تحليل البيانات وقياس تفاعل الجمهور.</w:t>
            </w:r>
          </w:p>
        </w:tc>
      </w:tr>
      <w:tr w14:paraId="574A3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5ED">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5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5E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67335A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5F4">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5F5">
            <w:pPr>
              <w:bidi/>
              <w:spacing w:after="0" w:line="240" w:lineRule="auto"/>
              <w:rPr>
                <w:b/>
                <w:color w:val="FFFFFF"/>
                <w:sz w:val="20"/>
                <w:szCs w:val="20"/>
              </w:rPr>
            </w:pPr>
            <w:r>
              <w:rPr>
                <w:b/>
                <w:color w:val="FFFFFF"/>
                <w:sz w:val="20"/>
                <w:szCs w:val="20"/>
                <w:rtl/>
              </w:rPr>
              <w:t>رابعاً: معايير أداء الوظيفة:</w:t>
            </w:r>
          </w:p>
        </w:tc>
      </w:tr>
      <w:tr w14:paraId="6FE28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5FB">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5FC">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5FD">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عدد الفرص التطوعية المصممة والمروّجة بشكل شهري.</w:t>
            </w:r>
          </w:p>
          <w:p w14:paraId="000005FE">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استجابة المتطوعين للفرص المطروحة.</w:t>
            </w:r>
          </w:p>
          <w:p w14:paraId="000005FF">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جودة المحتوى الترويجي ومدى تأثيره.</w:t>
            </w:r>
          </w:p>
          <w:p w14:paraId="00000600">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كفاءة التعاون مع الإدارات الأخرى لضمان ملاءمة الفرص.</w:t>
            </w:r>
          </w:p>
          <w:p w14:paraId="00000601">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عدد التقارير الدقيقة والتحليلية عن الحملات الترويجية.</w:t>
            </w:r>
          </w:p>
        </w:tc>
      </w:tr>
      <w:tr w14:paraId="52A6F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06">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6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6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028FBB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0D">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60E">
            <w:pPr>
              <w:bidi/>
              <w:spacing w:after="0" w:line="240" w:lineRule="auto"/>
              <w:rPr>
                <w:b/>
                <w:color w:val="FFFFFF"/>
                <w:sz w:val="20"/>
                <w:szCs w:val="20"/>
              </w:rPr>
            </w:pPr>
            <w:r>
              <w:rPr>
                <w:b/>
                <w:color w:val="FFFFFF"/>
                <w:sz w:val="20"/>
                <w:szCs w:val="20"/>
                <w:rtl/>
              </w:rPr>
              <w:t>اعتماد بطاقة الوصف</w:t>
            </w:r>
          </w:p>
        </w:tc>
      </w:tr>
      <w:tr w14:paraId="1DC59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14">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615">
            <w:pPr>
              <w:bidi/>
              <w:spacing w:after="0" w:line="240" w:lineRule="auto"/>
              <w:rPr>
                <w:sz w:val="20"/>
                <w:szCs w:val="20"/>
              </w:rPr>
            </w:pPr>
            <w:r>
              <w:rPr>
                <w:sz w:val="20"/>
                <w:szCs w:val="20"/>
                <w:rtl/>
              </w:rPr>
              <w:t>إعداد</w:t>
            </w:r>
          </w:p>
        </w:tc>
        <w:tc>
          <w:tcPr>
            <w:gridSpan w:val="3"/>
            <w:shd w:val="clear" w:color="auto" w:fill="D9D9D9"/>
            <w:vAlign w:val="center"/>
          </w:tcPr>
          <w:p w14:paraId="00000617">
            <w:pPr>
              <w:bidi/>
              <w:spacing w:after="0" w:line="240" w:lineRule="auto"/>
              <w:rPr>
                <w:sz w:val="20"/>
                <w:szCs w:val="20"/>
              </w:rPr>
            </w:pPr>
            <w:r>
              <w:rPr>
                <w:sz w:val="20"/>
                <w:szCs w:val="20"/>
                <w:rtl/>
              </w:rPr>
              <w:t>مراجعة</w:t>
            </w:r>
          </w:p>
        </w:tc>
        <w:tc>
          <w:tcPr>
            <w:shd w:val="clear" w:color="auto" w:fill="D9D9D9"/>
            <w:vAlign w:val="center"/>
          </w:tcPr>
          <w:p w14:paraId="0000061A">
            <w:pPr>
              <w:bidi/>
              <w:spacing w:after="0" w:line="240" w:lineRule="auto"/>
              <w:rPr>
                <w:sz w:val="20"/>
                <w:szCs w:val="20"/>
              </w:rPr>
            </w:pPr>
            <w:r>
              <w:rPr>
                <w:sz w:val="20"/>
                <w:szCs w:val="20"/>
                <w:rtl/>
              </w:rPr>
              <w:t>اعتماد</w:t>
            </w:r>
          </w:p>
        </w:tc>
      </w:tr>
      <w:tr w14:paraId="27510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1B">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61C">
            <w:pPr>
              <w:bidi/>
              <w:rPr>
                <w:b/>
                <w:sz w:val="20"/>
                <w:szCs w:val="20"/>
              </w:rPr>
            </w:pPr>
          </w:p>
        </w:tc>
        <w:tc>
          <w:tcPr>
            <w:gridSpan w:val="3"/>
          </w:tcPr>
          <w:p w14:paraId="0000061E">
            <w:pPr>
              <w:bidi/>
              <w:rPr>
                <w:b/>
                <w:color w:val="BFBFBF"/>
                <w:sz w:val="20"/>
                <w:szCs w:val="20"/>
              </w:rPr>
            </w:pPr>
          </w:p>
        </w:tc>
        <w:tc>
          <w:tcPr>
            <w:vAlign w:val="center"/>
          </w:tcPr>
          <w:p w14:paraId="00000621">
            <w:pPr>
              <w:bidi/>
              <w:spacing w:after="0" w:line="240" w:lineRule="auto"/>
              <w:rPr>
                <w:b/>
                <w:color w:val="BFBFBF"/>
                <w:sz w:val="20"/>
                <w:szCs w:val="20"/>
              </w:rPr>
            </w:pPr>
          </w:p>
        </w:tc>
      </w:tr>
    </w:tbl>
    <w:p w14:paraId="00000622">
      <w:pPr>
        <w:bidi/>
        <w:spacing w:after="0"/>
        <w:rPr>
          <w:color w:val="000000"/>
        </w:rPr>
      </w:pPr>
    </w:p>
    <w:p w14:paraId="00000623">
      <w:pPr>
        <w:bidi/>
        <w:rPr>
          <w:color w:val="000000"/>
        </w:rPr>
      </w:pPr>
      <w:r>
        <w:br w:type="page"/>
      </w:r>
    </w:p>
    <w:tbl>
      <w:tblPr>
        <w:tblStyle w:val="345"/>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54271C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624">
            <w:pPr>
              <w:bidi/>
              <w:spacing w:after="0" w:line="240" w:lineRule="auto"/>
              <w:rPr>
                <w:b/>
                <w:color w:val="FFFFFF"/>
              </w:rPr>
            </w:pPr>
            <w:r>
              <w:rPr>
                <w:b/>
                <w:color w:val="FFFFFF"/>
                <w:rtl/>
              </w:rPr>
              <w:t>أولاً: بيانات الوظيفة</w:t>
            </w:r>
          </w:p>
        </w:tc>
      </w:tr>
      <w:tr w14:paraId="478913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62B">
            <w:pPr>
              <w:bidi/>
              <w:spacing w:after="0" w:line="240" w:lineRule="auto"/>
              <w:rPr>
                <w:b/>
                <w:sz w:val="20"/>
                <w:szCs w:val="20"/>
              </w:rPr>
            </w:pPr>
            <w:r>
              <w:rPr>
                <w:b/>
                <w:sz w:val="20"/>
                <w:szCs w:val="20"/>
                <w:rtl/>
              </w:rPr>
              <w:t>المسمى الوظيفي</w:t>
            </w:r>
          </w:p>
        </w:tc>
        <w:tc>
          <w:tcPr>
            <w:gridSpan w:val="2"/>
            <w:vAlign w:val="center"/>
          </w:tcPr>
          <w:p w14:paraId="0000062D">
            <w:pPr>
              <w:bidi/>
              <w:rPr>
                <w:b/>
                <w:sz w:val="20"/>
                <w:szCs w:val="20"/>
              </w:rPr>
            </w:pPr>
            <w:r>
              <w:rPr>
                <w:b/>
                <w:sz w:val="20"/>
                <w:szCs w:val="20"/>
                <w:rtl/>
              </w:rPr>
              <w:t>مسئول التقنية</w:t>
            </w:r>
          </w:p>
        </w:tc>
        <w:tc>
          <w:tcPr>
            <w:shd w:val="clear" w:color="auto" w:fill="D9D9D9"/>
            <w:vAlign w:val="center"/>
          </w:tcPr>
          <w:p w14:paraId="0000062F">
            <w:pPr>
              <w:bidi/>
              <w:spacing w:after="0" w:line="240" w:lineRule="auto"/>
              <w:rPr>
                <w:b/>
                <w:sz w:val="20"/>
                <w:szCs w:val="20"/>
              </w:rPr>
            </w:pPr>
            <w:r>
              <w:rPr>
                <w:b/>
                <w:sz w:val="20"/>
                <w:szCs w:val="20"/>
                <w:rtl/>
              </w:rPr>
              <w:t>رقم الوظيفة</w:t>
            </w:r>
          </w:p>
        </w:tc>
        <w:tc>
          <w:tcPr>
            <w:gridSpan w:val="2"/>
            <w:vAlign w:val="center"/>
          </w:tcPr>
          <w:p w14:paraId="00000630">
            <w:pPr>
              <w:bidi/>
              <w:spacing w:after="0" w:line="240" w:lineRule="auto"/>
              <w:rPr>
                <w:b/>
                <w:sz w:val="20"/>
                <w:szCs w:val="20"/>
              </w:rPr>
            </w:pPr>
            <w:r>
              <w:rPr>
                <w:b/>
                <w:sz w:val="20"/>
                <w:szCs w:val="20"/>
                <w:rtl w:val="0"/>
              </w:rPr>
              <w:t>---</w:t>
            </w:r>
          </w:p>
        </w:tc>
      </w:tr>
      <w:tr w14:paraId="62A24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632">
            <w:pPr>
              <w:bidi/>
              <w:spacing w:after="0" w:line="240" w:lineRule="auto"/>
              <w:rPr>
                <w:b/>
                <w:sz w:val="20"/>
                <w:szCs w:val="20"/>
              </w:rPr>
            </w:pPr>
            <w:r>
              <w:rPr>
                <w:b/>
                <w:sz w:val="20"/>
                <w:szCs w:val="20"/>
                <w:rtl/>
              </w:rPr>
              <w:t>الفئة الوظيفية</w:t>
            </w:r>
          </w:p>
        </w:tc>
        <w:tc>
          <w:tcPr>
            <w:gridSpan w:val="2"/>
            <w:vAlign w:val="center"/>
          </w:tcPr>
          <w:p w14:paraId="00000634">
            <w:pPr>
              <w:bidi/>
              <w:rPr>
                <w:b/>
                <w:color w:val="000000"/>
                <w:sz w:val="20"/>
                <w:szCs w:val="20"/>
              </w:rPr>
            </w:pPr>
            <w:r>
              <w:rPr>
                <w:b/>
                <w:color w:val="000000"/>
                <w:sz w:val="20"/>
                <w:szCs w:val="20"/>
                <w:rtl/>
              </w:rPr>
              <w:t>تنفيذية - تشغيلية</w:t>
            </w:r>
          </w:p>
        </w:tc>
        <w:tc>
          <w:tcPr>
            <w:shd w:val="clear" w:color="auto" w:fill="D9D9D9"/>
            <w:vAlign w:val="center"/>
          </w:tcPr>
          <w:p w14:paraId="00000636">
            <w:pPr>
              <w:bidi/>
              <w:spacing w:after="0" w:line="240" w:lineRule="auto"/>
              <w:rPr>
                <w:b/>
                <w:sz w:val="20"/>
                <w:szCs w:val="20"/>
              </w:rPr>
            </w:pPr>
            <w:r>
              <w:rPr>
                <w:b/>
                <w:sz w:val="20"/>
                <w:szCs w:val="20"/>
                <w:rtl/>
              </w:rPr>
              <w:t>الإدارة</w:t>
            </w:r>
          </w:p>
        </w:tc>
        <w:tc>
          <w:tcPr>
            <w:gridSpan w:val="2"/>
            <w:vAlign w:val="center"/>
          </w:tcPr>
          <w:p w14:paraId="00000637">
            <w:pPr>
              <w:bidi/>
              <w:spacing w:after="0" w:line="240" w:lineRule="auto"/>
              <w:rPr>
                <w:b/>
                <w:sz w:val="20"/>
                <w:szCs w:val="20"/>
              </w:rPr>
            </w:pPr>
            <w:r>
              <w:rPr>
                <w:b/>
                <w:sz w:val="20"/>
                <w:szCs w:val="20"/>
                <w:rtl/>
              </w:rPr>
              <w:t>إدارة التطوع</w:t>
            </w:r>
          </w:p>
        </w:tc>
      </w:tr>
      <w:tr w14:paraId="6906B9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639">
            <w:pPr>
              <w:bidi/>
              <w:spacing w:after="0" w:line="240" w:lineRule="auto"/>
              <w:rPr>
                <w:b/>
                <w:sz w:val="20"/>
                <w:szCs w:val="20"/>
              </w:rPr>
            </w:pPr>
            <w:r>
              <w:rPr>
                <w:b/>
                <w:sz w:val="20"/>
                <w:szCs w:val="20"/>
                <w:rtl/>
              </w:rPr>
              <w:t>المدير المباشر</w:t>
            </w:r>
          </w:p>
        </w:tc>
        <w:tc>
          <w:tcPr>
            <w:gridSpan w:val="2"/>
            <w:vAlign w:val="center"/>
          </w:tcPr>
          <w:p w14:paraId="0000063B">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63D">
            <w:pPr>
              <w:bidi/>
              <w:spacing w:after="0" w:line="240" w:lineRule="auto"/>
              <w:rPr>
                <w:b/>
                <w:sz w:val="18"/>
                <w:szCs w:val="18"/>
              </w:rPr>
            </w:pPr>
            <w:r>
              <w:rPr>
                <w:b/>
                <w:sz w:val="18"/>
                <w:szCs w:val="18"/>
                <w:rtl/>
              </w:rPr>
              <w:t>المرؤوسين</w:t>
            </w:r>
          </w:p>
        </w:tc>
        <w:tc>
          <w:tcPr>
            <w:gridSpan w:val="2"/>
            <w:vAlign w:val="center"/>
          </w:tcPr>
          <w:p w14:paraId="0000063E">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توجد</w:t>
            </w:r>
          </w:p>
        </w:tc>
      </w:tr>
      <w:tr w14:paraId="4034E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640">
            <w:pPr>
              <w:bidi/>
              <w:spacing w:after="0" w:line="240" w:lineRule="auto"/>
              <w:rPr>
                <w:b/>
                <w:sz w:val="20"/>
                <w:szCs w:val="20"/>
              </w:rPr>
            </w:pPr>
            <w:r>
              <w:rPr>
                <w:b/>
                <w:sz w:val="20"/>
                <w:szCs w:val="20"/>
                <w:rtl/>
              </w:rPr>
              <w:t>الغرض من الوظيفة</w:t>
            </w:r>
          </w:p>
        </w:tc>
        <w:tc>
          <w:tcPr>
            <w:gridSpan w:val="5"/>
            <w:vAlign w:val="center"/>
          </w:tcPr>
          <w:p w14:paraId="00000642">
            <w:pPr>
              <w:bidi/>
              <w:rPr>
                <w:sz w:val="20"/>
                <w:szCs w:val="20"/>
              </w:rPr>
            </w:pPr>
            <w:r>
              <w:rPr>
                <w:sz w:val="20"/>
                <w:szCs w:val="20"/>
                <w:rtl/>
              </w:rPr>
              <w:t>إدارة وتطوير الأنظمة التقنية التي تدعم العمل التطوعي في المنظمة، بما في ذلك قواعد البيانات، منصات إدارة المتطوعين، وقنوات التواصل الرقمية لضمان كفاءة العمليات وسهولة الوصول إلى المتطوعين.</w:t>
            </w:r>
          </w:p>
        </w:tc>
      </w:tr>
      <w:tr w14:paraId="07B67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647">
            <w:pPr>
              <w:bidi/>
              <w:spacing w:after="0" w:line="240" w:lineRule="auto"/>
              <w:rPr>
                <w:b/>
                <w:color w:val="FFFFFF"/>
              </w:rPr>
            </w:pPr>
            <w:r>
              <w:rPr>
                <w:b/>
                <w:color w:val="FFFFFF"/>
                <w:rtl/>
              </w:rPr>
              <w:t>ثانياً: المهام والصلاحيات:</w:t>
            </w:r>
          </w:p>
        </w:tc>
      </w:tr>
      <w:tr w14:paraId="6E96D6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64E">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650">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وإدارة قاعدة بيانات شاملة للمتطوعين تتضمن معلوماتهم الشخصية، مهاراتهم، وساعاتهم التطوعية.</w:t>
            </w:r>
          </w:p>
          <w:p w14:paraId="00000651">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أو تحسين الأنظمة التقنية المستخدمة في إدارة العمل التطوعي (مثل أنظمة تسجيل المتطوعين أو التتبع).</w:t>
            </w:r>
          </w:p>
          <w:p w14:paraId="00000652">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المنصات الإلكترونية المستخدمة لترويج الفرص التطوعية واستقطاب المتطوعين.</w:t>
            </w:r>
          </w:p>
          <w:p w14:paraId="00000653">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ضمان سلامة وأمان البيانات المخزنة في الأنظمة التقنية الخاصة بالوحدة.</w:t>
            </w:r>
          </w:p>
          <w:p w14:paraId="00000654">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تحديث الأنظمة الحالية بشكل دوري لضمان توافقها مع احتياجات المنظمة.</w:t>
            </w:r>
          </w:p>
          <w:p w14:paraId="00000655">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حسابات المنظمة على المنصات الوطنية للعمل التطوعي وضمان استمرارية تفاعلها.</w:t>
            </w:r>
          </w:p>
          <w:p w14:paraId="00000656">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الفني للمتطوعين وفريق العمل في حال مواجهة مشكلات تقنية أثناء استخدام الأنظمة.</w:t>
            </w:r>
          </w:p>
          <w:p w14:paraId="00000657">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أداء الأنظمة التقنية المستخدمة ورفعها إلى مدير الوحدة.</w:t>
            </w:r>
          </w:p>
          <w:p w14:paraId="00000658">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التواصل مع مزودي الخدمات التقنية للحصول على حلول جديدة أو تطوير الأنظمة الحالية.</w:t>
            </w:r>
          </w:p>
          <w:p w14:paraId="00000659">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دليل استخدام للأنظمة التقنية وتدريب فريق العمل والمتطوعين على استخدامها.</w:t>
            </w:r>
          </w:p>
          <w:p w14:paraId="0000065A">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مراقبة وتحليل أداء الأنظمة التقنية واقتراح تحسينات بناءً على الاحتياجات المتغيرة.</w:t>
            </w:r>
          </w:p>
          <w:p w14:paraId="0000065B">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تقنيات حديثة لتعزيز تجربة المتطوعين (مثل تطبيقات الهاتف المحمول لإدارة الأنشطة).</w:t>
            </w:r>
          </w:p>
          <w:p w14:paraId="0000065C">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العمل مع مسؤول قياس الأثر لتطوير تقنيات تسهل جمع وتحليل البيانات.</w:t>
            </w:r>
          </w:p>
          <w:p w14:paraId="0000065D">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وصيانة البنية التحتية التقنية للوحدة (مثل الخوادم والبرمجيات).</w:t>
            </w:r>
          </w:p>
          <w:p w14:paraId="0000065E">
            <w:pPr>
              <w:keepNext w:val="0"/>
              <w:keepLines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اللازم لإدارة الحملات الترويجية الرقمية لتسهيل التفاعل مع المتطوعين.</w:t>
            </w:r>
          </w:p>
        </w:tc>
      </w:tr>
      <w:tr w14:paraId="5AC8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663">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665">
            <w:pPr>
              <w:keepNext w:val="0"/>
              <w:keepLines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تتعلق بتطوير الأنظمة التقنية المستخدمة في الوحدة.</w:t>
            </w:r>
          </w:p>
          <w:p w14:paraId="00000666">
            <w:pPr>
              <w:keepNext w:val="0"/>
              <w:keepLines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إدارة حسابات المنصات الوطنية للعمل التطوعي الخاصة بالجهة.</w:t>
            </w:r>
          </w:p>
          <w:p w14:paraId="00000667">
            <w:pPr>
              <w:keepNext w:val="0"/>
              <w:keepLines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التواصل مع مقدمي الخدمات التقنية لتطوير أو صيانة الأنظمة.</w:t>
            </w:r>
          </w:p>
          <w:p w14:paraId="00000668">
            <w:pPr>
              <w:keepNext w:val="0"/>
              <w:keepLines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تحديد أولويات التحسينات التقنية وتنفيذها.</w:t>
            </w:r>
          </w:p>
          <w:p w14:paraId="00000669">
            <w:pPr>
              <w:keepNext w:val="0"/>
              <w:keepLines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ميزانية خاصة لتطوير الأنظمة التقنية للوحدة.</w:t>
            </w:r>
          </w:p>
        </w:tc>
      </w:tr>
      <w:tr w14:paraId="12239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6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66F">
            <w:pPr>
              <w:bidi/>
              <w:spacing w:after="0" w:line="240" w:lineRule="auto"/>
              <w:rPr>
                <w:b/>
                <w:color w:val="FFFFFF"/>
              </w:rPr>
            </w:pPr>
            <w:r>
              <w:rPr>
                <w:b/>
                <w:color w:val="FFFFFF"/>
                <w:rtl/>
              </w:rPr>
              <w:t>ثالثاً: المواصفات المطلوبة لشاغل الوظيفة:</w:t>
            </w:r>
          </w:p>
        </w:tc>
      </w:tr>
      <w:tr w14:paraId="366E2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675">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676">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677">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تقنية المعلومات، علوم الحاسب، أو هندسة البرمجيات.</w:t>
            </w:r>
          </w:p>
          <w:p w14:paraId="00000678">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3 سنوات في إدارة الأنظمة التقنية أو الدعم الفني.</w:t>
            </w:r>
          </w:p>
        </w:tc>
      </w:tr>
      <w:tr w14:paraId="25E1A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67D">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67E">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67F">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تقنية متقدمة في إدارة قواعد البيانات والأنظمة الرقمية.</w:t>
            </w:r>
          </w:p>
          <w:p w14:paraId="0000068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حل المشكلات التقنية بسرعة وفعالية.</w:t>
            </w:r>
          </w:p>
          <w:p w14:paraId="00000681">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التحليل وتطوير البرمجيات.</w:t>
            </w:r>
          </w:p>
          <w:p w14:paraId="00000682">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الإلمام بأنظمة إدارة العمل التطوعي والمنصات الرقمية.</w:t>
            </w:r>
          </w:p>
          <w:p w14:paraId="00000683">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القدرة على تدريب الآخرين على استخدام الأنظمة التقنية.</w:t>
            </w:r>
          </w:p>
        </w:tc>
      </w:tr>
      <w:tr w14:paraId="4F02D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688">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6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6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1D45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8F">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690">
            <w:pPr>
              <w:bidi/>
              <w:spacing w:after="0" w:line="240" w:lineRule="auto"/>
              <w:rPr>
                <w:b/>
                <w:color w:val="FFFFFF"/>
                <w:sz w:val="20"/>
                <w:szCs w:val="20"/>
              </w:rPr>
            </w:pPr>
            <w:r>
              <w:rPr>
                <w:b/>
                <w:color w:val="FFFFFF"/>
                <w:sz w:val="20"/>
                <w:szCs w:val="20"/>
                <w:rtl/>
              </w:rPr>
              <w:t>رابعاً: معايير أداء الوظيفة:</w:t>
            </w:r>
          </w:p>
        </w:tc>
      </w:tr>
      <w:tr w14:paraId="606F1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696">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697">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698">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جاهزية الأنظمة التقنية واستقرارها أثناء العمليات.</w:t>
            </w:r>
          </w:p>
          <w:p w14:paraId="00000699">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سرعة الاستجابة للمشكلات التقنية وحلها.</w:t>
            </w:r>
          </w:p>
          <w:p w14:paraId="0000069A">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عدد تقديم تقارير دقيقة عن أداء الأنظمة التقنية.</w:t>
            </w:r>
          </w:p>
          <w:p w14:paraId="0000069B">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رضا فريق العمل والمتطوعين عن الأنظمة المستخدمة.</w:t>
            </w:r>
          </w:p>
          <w:p w14:paraId="0000069C">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نسبة تطوير وتحسين الأنظمة التقنية بشكل دوري.</w:t>
            </w:r>
          </w:p>
        </w:tc>
      </w:tr>
      <w:tr w14:paraId="79BB6F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A1">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6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6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46ACB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A8">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6A9">
            <w:pPr>
              <w:bidi/>
              <w:spacing w:after="0" w:line="240" w:lineRule="auto"/>
              <w:rPr>
                <w:b/>
                <w:color w:val="FFFFFF"/>
                <w:sz w:val="20"/>
                <w:szCs w:val="20"/>
              </w:rPr>
            </w:pPr>
            <w:r>
              <w:rPr>
                <w:b/>
                <w:color w:val="FFFFFF"/>
                <w:sz w:val="20"/>
                <w:szCs w:val="20"/>
                <w:rtl/>
              </w:rPr>
              <w:t>اعتماد بطاقة الوصف</w:t>
            </w:r>
          </w:p>
        </w:tc>
      </w:tr>
      <w:tr w14:paraId="142D7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AF">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6B0">
            <w:pPr>
              <w:bidi/>
              <w:spacing w:after="0" w:line="240" w:lineRule="auto"/>
              <w:rPr>
                <w:sz w:val="20"/>
                <w:szCs w:val="20"/>
              </w:rPr>
            </w:pPr>
            <w:r>
              <w:rPr>
                <w:sz w:val="20"/>
                <w:szCs w:val="20"/>
                <w:rtl/>
              </w:rPr>
              <w:t>إعداد</w:t>
            </w:r>
          </w:p>
        </w:tc>
        <w:tc>
          <w:tcPr>
            <w:gridSpan w:val="3"/>
            <w:shd w:val="clear" w:color="auto" w:fill="D9D9D9"/>
            <w:vAlign w:val="center"/>
          </w:tcPr>
          <w:p w14:paraId="000006B2">
            <w:pPr>
              <w:bidi/>
              <w:spacing w:after="0" w:line="240" w:lineRule="auto"/>
              <w:rPr>
                <w:sz w:val="20"/>
                <w:szCs w:val="20"/>
              </w:rPr>
            </w:pPr>
            <w:r>
              <w:rPr>
                <w:sz w:val="20"/>
                <w:szCs w:val="20"/>
                <w:rtl/>
              </w:rPr>
              <w:t>مراجعة</w:t>
            </w:r>
          </w:p>
        </w:tc>
        <w:tc>
          <w:tcPr>
            <w:shd w:val="clear" w:color="auto" w:fill="D9D9D9"/>
            <w:vAlign w:val="center"/>
          </w:tcPr>
          <w:p w14:paraId="000006B5">
            <w:pPr>
              <w:bidi/>
              <w:spacing w:after="0" w:line="240" w:lineRule="auto"/>
              <w:rPr>
                <w:sz w:val="20"/>
                <w:szCs w:val="20"/>
              </w:rPr>
            </w:pPr>
            <w:r>
              <w:rPr>
                <w:sz w:val="20"/>
                <w:szCs w:val="20"/>
                <w:rtl/>
              </w:rPr>
              <w:t>اعتماد</w:t>
            </w:r>
          </w:p>
        </w:tc>
      </w:tr>
      <w:tr w14:paraId="4DD6D5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6B6">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6B7">
            <w:pPr>
              <w:bidi/>
              <w:rPr>
                <w:b/>
                <w:sz w:val="20"/>
                <w:szCs w:val="20"/>
              </w:rPr>
            </w:pPr>
          </w:p>
        </w:tc>
        <w:tc>
          <w:tcPr>
            <w:gridSpan w:val="3"/>
          </w:tcPr>
          <w:p w14:paraId="000006B9">
            <w:pPr>
              <w:bidi/>
              <w:rPr>
                <w:b/>
                <w:color w:val="BFBFBF"/>
                <w:sz w:val="20"/>
                <w:szCs w:val="20"/>
              </w:rPr>
            </w:pPr>
          </w:p>
        </w:tc>
        <w:tc>
          <w:tcPr>
            <w:vAlign w:val="center"/>
          </w:tcPr>
          <w:p w14:paraId="000006BC">
            <w:pPr>
              <w:bidi/>
              <w:spacing w:after="0" w:line="240" w:lineRule="auto"/>
              <w:rPr>
                <w:b/>
                <w:color w:val="BFBFBF"/>
                <w:sz w:val="20"/>
                <w:szCs w:val="20"/>
              </w:rPr>
            </w:pPr>
          </w:p>
        </w:tc>
      </w:tr>
    </w:tbl>
    <w:p w14:paraId="000006BD">
      <w:pPr>
        <w:bidi/>
        <w:spacing w:after="0"/>
        <w:rPr>
          <w:color w:val="000000"/>
        </w:rPr>
      </w:pPr>
    </w:p>
    <w:p w14:paraId="000006BE">
      <w:pPr>
        <w:bidi/>
        <w:rPr>
          <w:color w:val="000000"/>
        </w:rPr>
      </w:pPr>
      <w:r>
        <w:br w:type="page"/>
      </w:r>
    </w:p>
    <w:tbl>
      <w:tblPr>
        <w:tblStyle w:val="346"/>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725EA4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6BF">
            <w:pPr>
              <w:bidi/>
              <w:spacing w:after="0" w:line="240" w:lineRule="auto"/>
              <w:rPr>
                <w:b/>
                <w:color w:val="FFFFFF"/>
              </w:rPr>
            </w:pPr>
            <w:r>
              <w:rPr>
                <w:b/>
                <w:color w:val="FFFFFF"/>
                <w:rtl/>
              </w:rPr>
              <w:t>أولاً: بيانات الوظيفة</w:t>
            </w:r>
          </w:p>
        </w:tc>
      </w:tr>
      <w:tr w14:paraId="70D47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6C6">
            <w:pPr>
              <w:bidi/>
              <w:spacing w:after="0" w:line="240" w:lineRule="auto"/>
              <w:rPr>
                <w:b/>
                <w:sz w:val="20"/>
                <w:szCs w:val="20"/>
              </w:rPr>
            </w:pPr>
            <w:r>
              <w:rPr>
                <w:b/>
                <w:sz w:val="20"/>
                <w:szCs w:val="20"/>
                <w:rtl/>
              </w:rPr>
              <w:t>المسمى الوظيفي</w:t>
            </w:r>
          </w:p>
        </w:tc>
        <w:tc>
          <w:tcPr>
            <w:gridSpan w:val="2"/>
            <w:vAlign w:val="center"/>
          </w:tcPr>
          <w:p w14:paraId="000006C8">
            <w:pPr>
              <w:bidi/>
              <w:rPr>
                <w:b/>
                <w:sz w:val="20"/>
                <w:szCs w:val="20"/>
              </w:rPr>
            </w:pPr>
            <w:r>
              <w:rPr>
                <w:b/>
                <w:sz w:val="20"/>
                <w:szCs w:val="20"/>
                <w:rtl/>
              </w:rPr>
              <w:t>مسئول قياس الأثر</w:t>
            </w:r>
          </w:p>
        </w:tc>
        <w:tc>
          <w:tcPr>
            <w:shd w:val="clear" w:color="auto" w:fill="D9D9D9"/>
            <w:vAlign w:val="center"/>
          </w:tcPr>
          <w:p w14:paraId="000006CA">
            <w:pPr>
              <w:bidi/>
              <w:spacing w:after="0" w:line="240" w:lineRule="auto"/>
              <w:rPr>
                <w:b/>
                <w:sz w:val="20"/>
                <w:szCs w:val="20"/>
              </w:rPr>
            </w:pPr>
            <w:r>
              <w:rPr>
                <w:b/>
                <w:sz w:val="20"/>
                <w:szCs w:val="20"/>
                <w:rtl/>
              </w:rPr>
              <w:t>رقم الوظيفة</w:t>
            </w:r>
          </w:p>
        </w:tc>
        <w:tc>
          <w:tcPr>
            <w:gridSpan w:val="2"/>
            <w:vAlign w:val="center"/>
          </w:tcPr>
          <w:p w14:paraId="000006CB">
            <w:pPr>
              <w:bidi/>
              <w:spacing w:after="0" w:line="240" w:lineRule="auto"/>
              <w:rPr>
                <w:b/>
                <w:sz w:val="20"/>
                <w:szCs w:val="20"/>
              </w:rPr>
            </w:pPr>
            <w:r>
              <w:rPr>
                <w:b/>
                <w:sz w:val="20"/>
                <w:szCs w:val="20"/>
                <w:rtl w:val="0"/>
              </w:rPr>
              <w:t>---</w:t>
            </w:r>
          </w:p>
        </w:tc>
      </w:tr>
      <w:tr w14:paraId="1DF5DB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6CD">
            <w:pPr>
              <w:bidi/>
              <w:spacing w:after="0" w:line="240" w:lineRule="auto"/>
              <w:rPr>
                <w:b/>
                <w:sz w:val="20"/>
                <w:szCs w:val="20"/>
              </w:rPr>
            </w:pPr>
            <w:r>
              <w:rPr>
                <w:b/>
                <w:sz w:val="20"/>
                <w:szCs w:val="20"/>
                <w:rtl/>
              </w:rPr>
              <w:t>الفئة الوظيفية</w:t>
            </w:r>
          </w:p>
        </w:tc>
        <w:tc>
          <w:tcPr>
            <w:gridSpan w:val="2"/>
            <w:vAlign w:val="center"/>
          </w:tcPr>
          <w:p w14:paraId="000006CF">
            <w:pPr>
              <w:bidi/>
              <w:rPr>
                <w:b/>
                <w:color w:val="000000"/>
                <w:sz w:val="20"/>
                <w:szCs w:val="20"/>
              </w:rPr>
            </w:pPr>
            <w:r>
              <w:rPr>
                <w:b/>
                <w:color w:val="000000"/>
                <w:sz w:val="20"/>
                <w:szCs w:val="20"/>
                <w:rtl/>
              </w:rPr>
              <w:t>تنفيذية - تشغيلية</w:t>
            </w:r>
          </w:p>
        </w:tc>
        <w:tc>
          <w:tcPr>
            <w:shd w:val="clear" w:color="auto" w:fill="D9D9D9"/>
            <w:vAlign w:val="center"/>
          </w:tcPr>
          <w:p w14:paraId="000006D1">
            <w:pPr>
              <w:bidi/>
              <w:spacing w:after="0" w:line="240" w:lineRule="auto"/>
              <w:rPr>
                <w:b/>
                <w:sz w:val="20"/>
                <w:szCs w:val="20"/>
              </w:rPr>
            </w:pPr>
            <w:r>
              <w:rPr>
                <w:b/>
                <w:sz w:val="20"/>
                <w:szCs w:val="20"/>
                <w:rtl/>
              </w:rPr>
              <w:t>الإدارة</w:t>
            </w:r>
          </w:p>
        </w:tc>
        <w:tc>
          <w:tcPr>
            <w:gridSpan w:val="2"/>
            <w:vAlign w:val="center"/>
          </w:tcPr>
          <w:p w14:paraId="000006D2">
            <w:pPr>
              <w:bidi/>
              <w:spacing w:after="0" w:line="240" w:lineRule="auto"/>
              <w:rPr>
                <w:b/>
                <w:sz w:val="20"/>
                <w:szCs w:val="20"/>
              </w:rPr>
            </w:pPr>
            <w:r>
              <w:rPr>
                <w:b/>
                <w:sz w:val="20"/>
                <w:szCs w:val="20"/>
                <w:rtl/>
              </w:rPr>
              <w:t>إدارة التطوع</w:t>
            </w:r>
          </w:p>
        </w:tc>
      </w:tr>
      <w:tr w14:paraId="3EFA9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6D4">
            <w:pPr>
              <w:bidi/>
              <w:spacing w:after="0" w:line="240" w:lineRule="auto"/>
              <w:rPr>
                <w:b/>
                <w:sz w:val="20"/>
                <w:szCs w:val="20"/>
              </w:rPr>
            </w:pPr>
            <w:r>
              <w:rPr>
                <w:b/>
                <w:sz w:val="20"/>
                <w:szCs w:val="20"/>
                <w:rtl/>
              </w:rPr>
              <w:t>المدير المباشر</w:t>
            </w:r>
          </w:p>
        </w:tc>
        <w:tc>
          <w:tcPr>
            <w:gridSpan w:val="2"/>
            <w:vAlign w:val="center"/>
          </w:tcPr>
          <w:p w14:paraId="000006D6">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6D8">
            <w:pPr>
              <w:bidi/>
              <w:spacing w:after="0" w:line="240" w:lineRule="auto"/>
              <w:rPr>
                <w:b/>
                <w:sz w:val="18"/>
                <w:szCs w:val="18"/>
              </w:rPr>
            </w:pPr>
            <w:r>
              <w:rPr>
                <w:b/>
                <w:sz w:val="18"/>
                <w:szCs w:val="18"/>
                <w:rtl/>
              </w:rPr>
              <w:t>المرؤوسين</w:t>
            </w:r>
          </w:p>
        </w:tc>
        <w:tc>
          <w:tcPr>
            <w:gridSpan w:val="2"/>
            <w:vAlign w:val="center"/>
          </w:tcPr>
          <w:p w14:paraId="000006D9">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توجد</w:t>
            </w:r>
          </w:p>
        </w:tc>
      </w:tr>
      <w:tr w14:paraId="16538A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6DB">
            <w:pPr>
              <w:bidi/>
              <w:spacing w:after="0" w:line="240" w:lineRule="auto"/>
              <w:rPr>
                <w:b/>
                <w:sz w:val="20"/>
                <w:szCs w:val="20"/>
              </w:rPr>
            </w:pPr>
            <w:r>
              <w:rPr>
                <w:b/>
                <w:sz w:val="20"/>
                <w:szCs w:val="20"/>
                <w:rtl/>
              </w:rPr>
              <w:t>الغرض من الوظيفة</w:t>
            </w:r>
          </w:p>
        </w:tc>
        <w:tc>
          <w:tcPr>
            <w:gridSpan w:val="5"/>
            <w:vAlign w:val="center"/>
          </w:tcPr>
          <w:p w14:paraId="000006DD">
            <w:pPr>
              <w:bidi/>
              <w:rPr>
                <w:sz w:val="20"/>
                <w:szCs w:val="20"/>
              </w:rPr>
            </w:pPr>
            <w:r>
              <w:rPr>
                <w:sz w:val="20"/>
                <w:szCs w:val="20"/>
                <w:rtl/>
              </w:rPr>
              <w:t>قياس أثر الأنشطة التطوعية على المجتمع والمتطوعين باستخدام أدوات تحليلية وتقارير دقيقة لدعم اتخاذ القرارات وتحسين جودة العمل التطوعي.</w:t>
            </w:r>
          </w:p>
        </w:tc>
      </w:tr>
      <w:tr w14:paraId="2AFC0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6E2">
            <w:pPr>
              <w:bidi/>
              <w:spacing w:after="0" w:line="240" w:lineRule="auto"/>
              <w:rPr>
                <w:b/>
                <w:color w:val="FFFFFF"/>
              </w:rPr>
            </w:pPr>
            <w:r>
              <w:rPr>
                <w:b/>
                <w:color w:val="FFFFFF"/>
                <w:rtl/>
              </w:rPr>
              <w:t>ثانياً: المهام والصلاحيات:</w:t>
            </w:r>
          </w:p>
        </w:tc>
      </w:tr>
      <w:tr w14:paraId="6D3E2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6E9">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6EB">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أدوات قياس الأثر (مثل استبيانات، مقابلات، نماذج تحليلية) لتقييم الأنشطة التطوعية.</w:t>
            </w:r>
          </w:p>
          <w:p w14:paraId="000006EC">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جمع البيانات من المتطوعين والمستفيدين من الأنشطة التطوعية باستخدام أدوات مخصصة.</w:t>
            </w:r>
          </w:p>
          <w:p w14:paraId="000006ED">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تحليل البيانات لتحديد أثر الأنشطة التطوعية على المجتمع وأهداف المنظمة.</w:t>
            </w:r>
          </w:p>
          <w:p w14:paraId="000006EE">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دورية عن الأثر الاجتماعي والاقتصادي للأنشطة التطوعية.</w:t>
            </w:r>
          </w:p>
          <w:p w14:paraId="000006EF">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مقارنة الأهداف المخطط لها مع النتائج الفعلية لكل نشاط تطوعي.</w:t>
            </w:r>
          </w:p>
          <w:p w14:paraId="000006F0">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قصص النجاح والإنجازات الناتجة عن العمل التطوعي.</w:t>
            </w:r>
          </w:p>
          <w:p w14:paraId="000006F1">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جودة الأنشطة التطوعية بناءً على نتائج قياس الأثر.</w:t>
            </w:r>
          </w:p>
          <w:p w14:paraId="000006F2">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تطوير مؤشرات الأداء الرئيسية (</w:t>
            </w:r>
            <w:r>
              <w:rPr>
                <w:rFonts w:ascii="Times New Roman" w:hAnsi="Times New Roman" w:eastAsia="Times New Roman" w:cs="Times New Roman"/>
                <w:b w:val="0"/>
                <w:i w:val="0"/>
                <w:smallCaps w:val="0"/>
                <w:strike w:val="0"/>
                <w:color w:val="000000"/>
                <w:sz w:val="18"/>
                <w:szCs w:val="18"/>
                <w:u w:val="none"/>
                <w:shd w:val="clear" w:fill="auto"/>
                <w:vertAlign w:val="baseline"/>
                <w:rtl w:val="0"/>
              </w:rPr>
              <w:t>KPIs</w:t>
            </w:r>
            <w:r>
              <w:rPr>
                <w:rFonts w:ascii="Times New Roman" w:hAnsi="Times New Roman" w:eastAsia="Times New Roman" w:cs="Times New Roman"/>
                <w:b w:val="0"/>
                <w:i w:val="0"/>
                <w:smallCaps w:val="0"/>
                <w:strike w:val="0"/>
                <w:color w:val="000000"/>
                <w:sz w:val="18"/>
                <w:szCs w:val="18"/>
                <w:u w:val="none"/>
                <w:shd w:val="clear" w:fill="auto"/>
                <w:vertAlign w:val="baseline"/>
                <w:rtl/>
              </w:rPr>
              <w:t>) لكل نشاط تطوعي بالتنسيق مع فريق العمل.</w:t>
            </w:r>
          </w:p>
          <w:p w14:paraId="000006F3">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تحليلية شاملة لرفعها إلى مدير الوحدة والإدارة العليا.</w:t>
            </w:r>
          </w:p>
          <w:p w14:paraId="000006F4">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التعاون مع مسؤول التقنية لتطوير أدوات إلكترونية تسهل قياس الأثر وجمع البيانات.</w:t>
            </w:r>
          </w:p>
          <w:p w14:paraId="000006F5">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ورش عمل لفريق العمل والمتطوعين لزيادة وعيهم بأهمية قياس الأثر.</w:t>
            </w:r>
          </w:p>
          <w:p w14:paraId="000006F6">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الاتجاهات الحديثة في قياس الأثر وتطبيقها في الأنشطة التطوعية.</w:t>
            </w:r>
          </w:p>
          <w:p w14:paraId="000006F7">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استبيانات لقياس مستوى رضا المتطوعين عن تجربتهم.</w:t>
            </w:r>
          </w:p>
          <w:p w14:paraId="000006F8">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تحليل العوائد الاجتماعية والاقتصادية للأنشطة التطوعية وتقديمها بشكل واضح.</w:t>
            </w:r>
          </w:p>
          <w:p w14:paraId="000006F9">
            <w:pPr>
              <w:keepNext w:val="0"/>
              <w:keepLines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مقارنة سنوية توضح التطور في أثر الأنشطة التطوعية مقارنة بالسنوات السابقة.</w:t>
            </w:r>
          </w:p>
        </w:tc>
      </w:tr>
      <w:tr w14:paraId="4AAC5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6FE">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700">
            <w:pPr>
              <w:keepNext w:val="0"/>
              <w:keepLines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تصميم وتنفيذ أدوات قياس الأثر.</w:t>
            </w:r>
          </w:p>
          <w:p w14:paraId="00000701">
            <w:pPr>
              <w:keepNext w:val="0"/>
              <w:keepLines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الوصول إلى بيانات الأنشطة والمتطوعين لتحليلها.</w:t>
            </w:r>
          </w:p>
          <w:p w14:paraId="00000702">
            <w:pPr>
              <w:keepNext w:val="0"/>
              <w:keepLines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تتعلق بتطوير تقارير الأثر بناءً على الاحتياجات.</w:t>
            </w:r>
          </w:p>
          <w:p w14:paraId="00000703">
            <w:pPr>
              <w:keepNext w:val="0"/>
              <w:keepLines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تحسينات على الأنشطة التطوعية بناءً على نتائج قياس الأثر.</w:t>
            </w:r>
          </w:p>
          <w:p w14:paraId="00000704">
            <w:pPr>
              <w:keepNext w:val="0"/>
              <w:keepLines w:val="0"/>
              <w:widowControl/>
              <w:numPr>
                <w:ilvl w:val="0"/>
                <w:numId w:val="27"/>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التواصل مع الجهات الخارجية للحصول على أدوات أو استشارات قياس الأثر.</w:t>
            </w:r>
          </w:p>
        </w:tc>
      </w:tr>
      <w:tr w14:paraId="4F29B6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09">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70A">
            <w:pPr>
              <w:bidi/>
              <w:spacing w:after="0" w:line="240" w:lineRule="auto"/>
              <w:rPr>
                <w:b/>
                <w:color w:val="FFFFFF"/>
              </w:rPr>
            </w:pPr>
            <w:r>
              <w:rPr>
                <w:b/>
                <w:color w:val="FFFFFF"/>
                <w:rtl/>
              </w:rPr>
              <w:t>ثالثاً: المواصفات المطلوبة لشاغل الوظيفة:</w:t>
            </w:r>
          </w:p>
        </w:tc>
      </w:tr>
      <w:tr w14:paraId="00FBCB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710">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711">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712">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إدارة الأعمال، الإحصاء، أو علم الاجتماع.</w:t>
            </w:r>
          </w:p>
          <w:p w14:paraId="00000713">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3 سنوات في جمع البيانات وتحليلها أو قياس الأثر.</w:t>
            </w:r>
          </w:p>
        </w:tc>
      </w:tr>
      <w:tr w14:paraId="12A7B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718">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719">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71A">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تحليلية قوية.</w:t>
            </w:r>
          </w:p>
          <w:p w14:paraId="0000071B">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إعداد تقارير دقيقة وشاملة.</w:t>
            </w:r>
          </w:p>
          <w:p w14:paraId="0000071C">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 xml:space="preserve">الإلمام باستخدام أدوات قياس الأثر (مثل </w:t>
            </w:r>
            <w:r>
              <w:rPr>
                <w:color w:val="000000"/>
                <w:rtl w:val="0"/>
              </w:rPr>
              <w:t>Excel</w:t>
            </w:r>
            <w:r>
              <w:rPr>
                <w:rFonts w:cs="Calibri"/>
                <w:color w:val="000000"/>
                <w:rtl/>
              </w:rPr>
              <w:t xml:space="preserve">، </w:t>
            </w:r>
            <w:r>
              <w:rPr>
                <w:color w:val="000000"/>
                <w:rtl w:val="0"/>
              </w:rPr>
              <w:t>SPSS</w:t>
            </w:r>
            <w:r>
              <w:rPr>
                <w:color w:val="000000"/>
                <w:rtl/>
              </w:rPr>
              <w:t>).</w:t>
            </w:r>
          </w:p>
          <w:p w14:paraId="0000071D">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تصميم الاستبيانات والنماذج التحليلية.</w:t>
            </w:r>
          </w:p>
          <w:p w14:paraId="0000071E">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القدرة على تقديم توصيات واضحة ومبنية على البيانات.</w:t>
            </w:r>
          </w:p>
        </w:tc>
      </w:tr>
      <w:tr w14:paraId="2CD59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72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7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7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20EB3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2A">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72B">
            <w:pPr>
              <w:bidi/>
              <w:spacing w:after="0" w:line="240" w:lineRule="auto"/>
              <w:rPr>
                <w:b/>
                <w:color w:val="FFFFFF"/>
                <w:sz w:val="20"/>
                <w:szCs w:val="20"/>
              </w:rPr>
            </w:pPr>
            <w:r>
              <w:rPr>
                <w:b/>
                <w:color w:val="FFFFFF"/>
                <w:sz w:val="20"/>
                <w:szCs w:val="20"/>
                <w:rtl/>
              </w:rPr>
              <w:t>رابعاً: معايير أداء الوظيفة:</w:t>
            </w:r>
          </w:p>
        </w:tc>
      </w:tr>
      <w:tr w14:paraId="7EC44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731">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732">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733">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مدى دقة وجودة تقارير قياس الأثر.</w:t>
            </w:r>
          </w:p>
          <w:p w14:paraId="00000734">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سرعة إعداد التقارير بناءً على البيانات.</w:t>
            </w:r>
          </w:p>
          <w:p w14:paraId="00000735">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رضا الإدارة العليا والفريق عن التوصيات المقدمة.</w:t>
            </w:r>
          </w:p>
          <w:p w14:paraId="00000736">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تحسين جودة الأنشطة التطوعية بناءً على نتائج القياس.</w:t>
            </w:r>
          </w:p>
          <w:p w14:paraId="00000737">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نسبة تطوير أدوات قياس أثر مبتكرة.</w:t>
            </w:r>
          </w:p>
        </w:tc>
      </w:tr>
      <w:tr w14:paraId="4F81A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3C">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7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7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35780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43">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744">
            <w:pPr>
              <w:bidi/>
              <w:spacing w:after="0" w:line="240" w:lineRule="auto"/>
              <w:rPr>
                <w:b/>
                <w:color w:val="FFFFFF"/>
                <w:sz w:val="20"/>
                <w:szCs w:val="20"/>
              </w:rPr>
            </w:pPr>
            <w:r>
              <w:rPr>
                <w:b/>
                <w:color w:val="FFFFFF"/>
                <w:sz w:val="20"/>
                <w:szCs w:val="20"/>
                <w:rtl/>
              </w:rPr>
              <w:t>اعتماد بطاقة الوصف</w:t>
            </w:r>
          </w:p>
        </w:tc>
      </w:tr>
      <w:tr w14:paraId="046F7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4A">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74B">
            <w:pPr>
              <w:bidi/>
              <w:spacing w:after="0" w:line="240" w:lineRule="auto"/>
              <w:rPr>
                <w:sz w:val="20"/>
                <w:szCs w:val="20"/>
              </w:rPr>
            </w:pPr>
            <w:r>
              <w:rPr>
                <w:sz w:val="20"/>
                <w:szCs w:val="20"/>
                <w:rtl/>
              </w:rPr>
              <w:t>إعداد</w:t>
            </w:r>
          </w:p>
        </w:tc>
        <w:tc>
          <w:tcPr>
            <w:gridSpan w:val="3"/>
            <w:shd w:val="clear" w:color="auto" w:fill="D9D9D9"/>
            <w:vAlign w:val="center"/>
          </w:tcPr>
          <w:p w14:paraId="0000074D">
            <w:pPr>
              <w:bidi/>
              <w:spacing w:after="0" w:line="240" w:lineRule="auto"/>
              <w:rPr>
                <w:sz w:val="20"/>
                <w:szCs w:val="20"/>
              </w:rPr>
            </w:pPr>
            <w:r>
              <w:rPr>
                <w:sz w:val="20"/>
                <w:szCs w:val="20"/>
                <w:rtl/>
              </w:rPr>
              <w:t>مراجعة</w:t>
            </w:r>
          </w:p>
        </w:tc>
        <w:tc>
          <w:tcPr>
            <w:shd w:val="clear" w:color="auto" w:fill="D9D9D9"/>
            <w:vAlign w:val="center"/>
          </w:tcPr>
          <w:p w14:paraId="00000750">
            <w:pPr>
              <w:bidi/>
              <w:spacing w:after="0" w:line="240" w:lineRule="auto"/>
              <w:rPr>
                <w:sz w:val="20"/>
                <w:szCs w:val="20"/>
              </w:rPr>
            </w:pPr>
            <w:r>
              <w:rPr>
                <w:sz w:val="20"/>
                <w:szCs w:val="20"/>
                <w:rtl/>
              </w:rPr>
              <w:t>اعتماد</w:t>
            </w:r>
          </w:p>
        </w:tc>
      </w:tr>
      <w:tr w14:paraId="409CD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51">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752">
            <w:pPr>
              <w:bidi/>
              <w:rPr>
                <w:b/>
                <w:sz w:val="20"/>
                <w:szCs w:val="20"/>
              </w:rPr>
            </w:pPr>
          </w:p>
        </w:tc>
        <w:tc>
          <w:tcPr>
            <w:gridSpan w:val="3"/>
          </w:tcPr>
          <w:p w14:paraId="00000754">
            <w:pPr>
              <w:bidi/>
              <w:rPr>
                <w:b/>
                <w:color w:val="BFBFBF"/>
                <w:sz w:val="20"/>
                <w:szCs w:val="20"/>
              </w:rPr>
            </w:pPr>
          </w:p>
        </w:tc>
        <w:tc>
          <w:tcPr>
            <w:vAlign w:val="center"/>
          </w:tcPr>
          <w:p w14:paraId="00000757">
            <w:pPr>
              <w:bidi/>
              <w:spacing w:after="0" w:line="240" w:lineRule="auto"/>
              <w:rPr>
                <w:b/>
                <w:color w:val="BFBFBF"/>
                <w:sz w:val="20"/>
                <w:szCs w:val="20"/>
              </w:rPr>
            </w:pPr>
          </w:p>
        </w:tc>
      </w:tr>
    </w:tbl>
    <w:p w14:paraId="00000758">
      <w:pPr>
        <w:bidi/>
        <w:spacing w:after="0"/>
        <w:rPr>
          <w:color w:val="000000"/>
        </w:rPr>
      </w:pPr>
    </w:p>
    <w:p w14:paraId="00000759">
      <w:pPr>
        <w:bidi/>
        <w:rPr>
          <w:color w:val="000000"/>
        </w:rPr>
      </w:pPr>
      <w:r>
        <w:br w:type="page"/>
      </w:r>
    </w:p>
    <w:tbl>
      <w:tblPr>
        <w:tblStyle w:val="347"/>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47B712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75A">
            <w:pPr>
              <w:bidi/>
              <w:spacing w:after="0" w:line="240" w:lineRule="auto"/>
              <w:rPr>
                <w:b/>
                <w:color w:val="FFFFFF"/>
              </w:rPr>
            </w:pPr>
            <w:r>
              <w:rPr>
                <w:b/>
                <w:color w:val="FFFFFF"/>
                <w:rtl/>
              </w:rPr>
              <w:t>أولاً: بيانات الوظيفة</w:t>
            </w:r>
          </w:p>
        </w:tc>
      </w:tr>
      <w:tr w14:paraId="7BDB3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761">
            <w:pPr>
              <w:bidi/>
              <w:spacing w:after="0" w:line="240" w:lineRule="auto"/>
              <w:rPr>
                <w:b/>
                <w:sz w:val="20"/>
                <w:szCs w:val="20"/>
              </w:rPr>
            </w:pPr>
            <w:r>
              <w:rPr>
                <w:b/>
                <w:sz w:val="20"/>
                <w:szCs w:val="20"/>
                <w:rtl/>
              </w:rPr>
              <w:t>المسمى الوظيفي</w:t>
            </w:r>
          </w:p>
        </w:tc>
        <w:tc>
          <w:tcPr>
            <w:gridSpan w:val="2"/>
            <w:vAlign w:val="center"/>
          </w:tcPr>
          <w:p w14:paraId="00000763">
            <w:pPr>
              <w:bidi/>
              <w:rPr>
                <w:b/>
                <w:sz w:val="20"/>
                <w:szCs w:val="20"/>
              </w:rPr>
            </w:pPr>
            <w:r>
              <w:rPr>
                <w:b/>
                <w:sz w:val="20"/>
                <w:szCs w:val="20"/>
                <w:rtl/>
              </w:rPr>
              <w:t>مسئول الإشراف والمتابعة</w:t>
            </w:r>
          </w:p>
        </w:tc>
        <w:tc>
          <w:tcPr>
            <w:shd w:val="clear" w:color="auto" w:fill="D9D9D9"/>
            <w:vAlign w:val="center"/>
          </w:tcPr>
          <w:p w14:paraId="00000765">
            <w:pPr>
              <w:bidi/>
              <w:spacing w:after="0" w:line="240" w:lineRule="auto"/>
              <w:rPr>
                <w:b/>
                <w:sz w:val="20"/>
                <w:szCs w:val="20"/>
              </w:rPr>
            </w:pPr>
            <w:r>
              <w:rPr>
                <w:b/>
                <w:sz w:val="20"/>
                <w:szCs w:val="20"/>
                <w:rtl/>
              </w:rPr>
              <w:t>رقم الوظيفة</w:t>
            </w:r>
          </w:p>
        </w:tc>
        <w:tc>
          <w:tcPr>
            <w:gridSpan w:val="2"/>
            <w:vAlign w:val="center"/>
          </w:tcPr>
          <w:p w14:paraId="00000766">
            <w:pPr>
              <w:bidi/>
              <w:spacing w:after="0" w:line="240" w:lineRule="auto"/>
              <w:rPr>
                <w:b/>
                <w:sz w:val="20"/>
                <w:szCs w:val="20"/>
              </w:rPr>
            </w:pPr>
            <w:r>
              <w:rPr>
                <w:b/>
                <w:sz w:val="20"/>
                <w:szCs w:val="20"/>
                <w:rtl w:val="0"/>
              </w:rPr>
              <w:t>---</w:t>
            </w:r>
          </w:p>
        </w:tc>
      </w:tr>
      <w:tr w14:paraId="1CFF60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768">
            <w:pPr>
              <w:bidi/>
              <w:spacing w:after="0" w:line="240" w:lineRule="auto"/>
              <w:rPr>
                <w:b/>
                <w:sz w:val="20"/>
                <w:szCs w:val="20"/>
              </w:rPr>
            </w:pPr>
            <w:r>
              <w:rPr>
                <w:b/>
                <w:sz w:val="20"/>
                <w:szCs w:val="20"/>
                <w:rtl/>
              </w:rPr>
              <w:t>الفئة الوظيفية</w:t>
            </w:r>
          </w:p>
        </w:tc>
        <w:tc>
          <w:tcPr>
            <w:gridSpan w:val="2"/>
            <w:vAlign w:val="center"/>
          </w:tcPr>
          <w:p w14:paraId="0000076A">
            <w:pPr>
              <w:bidi/>
              <w:rPr>
                <w:b/>
                <w:color w:val="000000"/>
                <w:sz w:val="20"/>
                <w:szCs w:val="20"/>
              </w:rPr>
            </w:pPr>
            <w:r>
              <w:rPr>
                <w:b/>
                <w:color w:val="000000"/>
                <w:sz w:val="20"/>
                <w:szCs w:val="20"/>
                <w:rtl/>
              </w:rPr>
              <w:t>تنفيذية - تشغيلية</w:t>
            </w:r>
          </w:p>
        </w:tc>
        <w:tc>
          <w:tcPr>
            <w:shd w:val="clear" w:color="auto" w:fill="D9D9D9"/>
            <w:vAlign w:val="center"/>
          </w:tcPr>
          <w:p w14:paraId="0000076C">
            <w:pPr>
              <w:bidi/>
              <w:spacing w:after="0" w:line="240" w:lineRule="auto"/>
              <w:rPr>
                <w:b/>
                <w:sz w:val="20"/>
                <w:szCs w:val="20"/>
              </w:rPr>
            </w:pPr>
            <w:r>
              <w:rPr>
                <w:b/>
                <w:sz w:val="20"/>
                <w:szCs w:val="20"/>
                <w:rtl/>
              </w:rPr>
              <w:t>الإدارة</w:t>
            </w:r>
          </w:p>
        </w:tc>
        <w:tc>
          <w:tcPr>
            <w:gridSpan w:val="2"/>
            <w:vAlign w:val="center"/>
          </w:tcPr>
          <w:p w14:paraId="0000076D">
            <w:pPr>
              <w:bidi/>
              <w:spacing w:after="0" w:line="240" w:lineRule="auto"/>
              <w:rPr>
                <w:b/>
                <w:sz w:val="20"/>
                <w:szCs w:val="20"/>
              </w:rPr>
            </w:pPr>
            <w:r>
              <w:rPr>
                <w:b/>
                <w:sz w:val="20"/>
                <w:szCs w:val="20"/>
                <w:rtl/>
              </w:rPr>
              <w:t>إدارة التطوع</w:t>
            </w:r>
          </w:p>
        </w:tc>
      </w:tr>
      <w:tr w14:paraId="50A83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76F">
            <w:pPr>
              <w:bidi/>
              <w:spacing w:after="0" w:line="240" w:lineRule="auto"/>
              <w:rPr>
                <w:b/>
                <w:sz w:val="20"/>
                <w:szCs w:val="20"/>
              </w:rPr>
            </w:pPr>
            <w:r>
              <w:rPr>
                <w:b/>
                <w:sz w:val="20"/>
                <w:szCs w:val="20"/>
                <w:rtl/>
              </w:rPr>
              <w:t>المدير المباشر</w:t>
            </w:r>
          </w:p>
        </w:tc>
        <w:tc>
          <w:tcPr>
            <w:gridSpan w:val="2"/>
            <w:vAlign w:val="center"/>
          </w:tcPr>
          <w:p w14:paraId="00000771">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773">
            <w:pPr>
              <w:bidi/>
              <w:spacing w:after="0" w:line="240" w:lineRule="auto"/>
              <w:rPr>
                <w:b/>
                <w:sz w:val="18"/>
                <w:szCs w:val="18"/>
              </w:rPr>
            </w:pPr>
            <w:r>
              <w:rPr>
                <w:b/>
                <w:sz w:val="18"/>
                <w:szCs w:val="18"/>
                <w:rtl/>
              </w:rPr>
              <w:t>المرؤوسين</w:t>
            </w:r>
          </w:p>
        </w:tc>
        <w:tc>
          <w:tcPr>
            <w:gridSpan w:val="2"/>
            <w:vAlign w:val="center"/>
          </w:tcPr>
          <w:p w14:paraId="00000774">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لا توجد</w:t>
            </w:r>
          </w:p>
        </w:tc>
      </w:tr>
      <w:tr w14:paraId="2C941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776">
            <w:pPr>
              <w:bidi/>
              <w:spacing w:after="0" w:line="240" w:lineRule="auto"/>
              <w:rPr>
                <w:b/>
                <w:sz w:val="20"/>
                <w:szCs w:val="20"/>
              </w:rPr>
            </w:pPr>
            <w:r>
              <w:rPr>
                <w:b/>
                <w:sz w:val="20"/>
                <w:szCs w:val="20"/>
                <w:rtl/>
              </w:rPr>
              <w:t>الغرض من الوظيفة</w:t>
            </w:r>
          </w:p>
        </w:tc>
        <w:tc>
          <w:tcPr>
            <w:gridSpan w:val="5"/>
            <w:vAlign w:val="center"/>
          </w:tcPr>
          <w:p w14:paraId="00000778">
            <w:pPr>
              <w:bidi/>
              <w:rPr>
                <w:sz w:val="20"/>
                <w:szCs w:val="20"/>
              </w:rPr>
            </w:pPr>
            <w:r>
              <w:rPr>
                <w:sz w:val="20"/>
                <w:szCs w:val="20"/>
                <w:rtl/>
              </w:rPr>
              <w:t>الإشراف المباشر على الأنشطة التطوعية ومتابعة تنفيذها لضمان تحقيق الأهداف بكفاءة وجودة عالية، مع تقديم تقارير دورية عن سير العمل.</w:t>
            </w:r>
          </w:p>
        </w:tc>
      </w:tr>
      <w:tr w14:paraId="67EFF9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77D">
            <w:pPr>
              <w:bidi/>
              <w:spacing w:after="0" w:line="240" w:lineRule="auto"/>
              <w:rPr>
                <w:b/>
                <w:color w:val="FFFFFF"/>
              </w:rPr>
            </w:pPr>
            <w:r>
              <w:rPr>
                <w:b/>
                <w:color w:val="FFFFFF"/>
                <w:rtl/>
              </w:rPr>
              <w:t>ثانياً: المهام والصلاحيات:</w:t>
            </w:r>
          </w:p>
        </w:tc>
      </w:tr>
      <w:tr w14:paraId="3C2BAD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784">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786">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الميداني على كافة الأنشطة التطوعية لضمان تنفيذها وفقًا للخطة الموضوعة.</w:t>
            </w:r>
          </w:p>
          <w:p w14:paraId="00000787">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التزام المتطوعين بالمواعيد والمهام الموكلة إليهم أثناء الأنشطة.</w:t>
            </w:r>
          </w:p>
          <w:p w14:paraId="00000788">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التأكد من توفير جميع الموارد اللازمة لتنفيذ الأنشطة التطوعية.</w:t>
            </w:r>
          </w:p>
          <w:p w14:paraId="00000789">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حل المشكلات الميدانية التي قد تواجه المتطوعين أثناء الأنشطة.</w:t>
            </w:r>
          </w:p>
          <w:p w14:paraId="0000078A">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مراقبة أداء المتطوعين وتقديم تقارير دورية عن سير العمل.</w:t>
            </w:r>
          </w:p>
          <w:p w14:paraId="0000078B">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الأنشطة التطوعية من خلال الصور والفيديوهات لتقديمها لفريق التوثيق.</w:t>
            </w:r>
          </w:p>
          <w:p w14:paraId="0000078C">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يومية عن سير الأنشطة التطوعية ورفعها إلى مدير الوحدة.</w:t>
            </w:r>
          </w:p>
          <w:p w14:paraId="0000078D">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التزام الأنشطة التطوعية بمعايير الجودة وسياسات المنظمة.</w:t>
            </w:r>
          </w:p>
          <w:p w14:paraId="0000078E">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ضمان تطبيق معايير السلامة أثناء تنفيذ الأنشطة التطوعية.</w:t>
            </w:r>
          </w:p>
          <w:p w14:paraId="0000078F">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التغذية الراجعة لفريق العمل والمتطوعين لتحسين الأداء.</w:t>
            </w:r>
          </w:p>
          <w:p w14:paraId="00000790">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مراقبة استخدام الموارد المخصصة للأنشطة التطوعية بكفاءة.</w:t>
            </w:r>
          </w:p>
          <w:p w14:paraId="00000791">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العمل مع مسؤول التوجيه لتطوير خطط لتحسين أداء المتطوعين.</w:t>
            </w:r>
          </w:p>
          <w:p w14:paraId="00000792">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التعاون مع مسؤول قياس الأثر لتقديم معلومات دقيقة حول الأنشطة التطوعية.</w:t>
            </w:r>
          </w:p>
          <w:p w14:paraId="00000793">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لضمان جاهزية الأنشطة التطوعية.</w:t>
            </w:r>
          </w:p>
          <w:p w14:paraId="00000794">
            <w:pPr>
              <w:keepNext w:val="0"/>
              <w:keepLines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تنفيذ الأنشطة وفق الجدول الزمني المحدد وإبلاغ الإدارة بأي تأخير.</w:t>
            </w:r>
          </w:p>
        </w:tc>
      </w:tr>
      <w:tr w14:paraId="00D3A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799">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79B">
            <w:pPr>
              <w:keepNext w:val="0"/>
              <w:keepLines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المباشر على المتطوعين أثناء الأنشطة.</w:t>
            </w:r>
          </w:p>
          <w:p w14:paraId="0000079C">
            <w:pPr>
              <w:keepNext w:val="0"/>
              <w:keepLines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قرارات ميدانية لحل المشكلات الطارئة.</w:t>
            </w:r>
          </w:p>
          <w:p w14:paraId="0000079D">
            <w:pPr>
              <w:keepNext w:val="0"/>
              <w:keepLines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تنسيق جداول العمل الخاصة بالأنشطة التطوعية.</w:t>
            </w:r>
          </w:p>
          <w:p w14:paraId="0000079E">
            <w:pPr>
              <w:keepNext w:val="0"/>
              <w:keepLines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مراجعة وتقييم جاهزية الأنشطة قبل التنفيذ.</w:t>
            </w:r>
          </w:p>
          <w:p w14:paraId="0000079F">
            <w:pPr>
              <w:keepNext w:val="0"/>
              <w:keepLines w:val="0"/>
              <w:widowControl/>
              <w:numPr>
                <w:ilvl w:val="0"/>
                <w:numId w:val="28"/>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العمليات الميدانية.</w:t>
            </w:r>
          </w:p>
        </w:tc>
      </w:tr>
      <w:tr w14:paraId="4165C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A4">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7A5">
            <w:pPr>
              <w:bidi/>
              <w:spacing w:after="0" w:line="240" w:lineRule="auto"/>
              <w:rPr>
                <w:b/>
                <w:color w:val="FFFFFF"/>
              </w:rPr>
            </w:pPr>
            <w:r>
              <w:rPr>
                <w:b/>
                <w:color w:val="FFFFFF"/>
                <w:rtl/>
              </w:rPr>
              <w:t>ثالثاً: المواصفات المطلوبة لشاغل الوظيفة:</w:t>
            </w:r>
          </w:p>
        </w:tc>
      </w:tr>
      <w:tr w14:paraId="187C1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7AB">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7AC">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7AD">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إدارة الأعمال أو إدارة المشاريع.</w:t>
            </w:r>
          </w:p>
          <w:p w14:paraId="000007AE">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3 سنوات في الإشراف والمتابعة.</w:t>
            </w:r>
          </w:p>
        </w:tc>
      </w:tr>
      <w:tr w14:paraId="1DF300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7B3">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7B4">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7B5">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تنظيمية وإدارية عالية.</w:t>
            </w:r>
          </w:p>
          <w:p w14:paraId="000007B6">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حل المشكلات الميدانية بسرعة.</w:t>
            </w:r>
          </w:p>
          <w:p w14:paraId="000007B7">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العمل تحت الضغط.</w:t>
            </w:r>
          </w:p>
          <w:p w14:paraId="000007B8">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الإشراف الفعّال وإدارة الفرق.</w:t>
            </w:r>
          </w:p>
          <w:p w14:paraId="000007B9">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القدرة على إعداد تقارير دقيقة ومفصلة.</w:t>
            </w:r>
          </w:p>
        </w:tc>
      </w:tr>
      <w:tr w14:paraId="78256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7B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7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7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53FDE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C5">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7C6">
            <w:pPr>
              <w:bidi/>
              <w:spacing w:after="0" w:line="240" w:lineRule="auto"/>
              <w:rPr>
                <w:b/>
                <w:color w:val="FFFFFF"/>
                <w:sz w:val="20"/>
                <w:szCs w:val="20"/>
              </w:rPr>
            </w:pPr>
            <w:r>
              <w:rPr>
                <w:b/>
                <w:color w:val="FFFFFF"/>
                <w:sz w:val="20"/>
                <w:szCs w:val="20"/>
                <w:rtl/>
              </w:rPr>
              <w:t>رابعاً: معايير أداء الوظيفة:</w:t>
            </w:r>
          </w:p>
        </w:tc>
      </w:tr>
      <w:tr w14:paraId="05DE96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7CC">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7CD">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7CE">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معدل دقة التقارير الميدانية ومدى شموليتها.</w:t>
            </w:r>
          </w:p>
          <w:p w14:paraId="000007CF">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مدى كفاءة تنفيذ الأنشطة التطوعية وفق الخطة الزمنية.</w:t>
            </w:r>
          </w:p>
          <w:p w14:paraId="000007D0">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مستوى رضا المتطوعين عن الإشراف والدعم.</w:t>
            </w:r>
          </w:p>
          <w:p w14:paraId="000007D1">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جودة الإدارة الميدانية للموارد والمتطوعين.</w:t>
            </w:r>
          </w:p>
          <w:p w14:paraId="000007D2">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عدد تقارير توصيات للتحسين للعمليات بناءً على الملاحظات الميدانية.</w:t>
            </w:r>
          </w:p>
        </w:tc>
      </w:tr>
      <w:tr w14:paraId="5A7B9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D7">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7D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7D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493C8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DE">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7DF">
            <w:pPr>
              <w:bidi/>
              <w:spacing w:after="0" w:line="240" w:lineRule="auto"/>
              <w:rPr>
                <w:b/>
                <w:color w:val="FFFFFF"/>
                <w:sz w:val="20"/>
                <w:szCs w:val="20"/>
              </w:rPr>
            </w:pPr>
            <w:r>
              <w:rPr>
                <w:b/>
                <w:color w:val="FFFFFF"/>
                <w:sz w:val="20"/>
                <w:szCs w:val="20"/>
                <w:rtl/>
              </w:rPr>
              <w:t>اعتماد بطاقة الوصف</w:t>
            </w:r>
          </w:p>
        </w:tc>
      </w:tr>
      <w:tr w14:paraId="64C70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E5">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7E6">
            <w:pPr>
              <w:bidi/>
              <w:spacing w:after="0" w:line="240" w:lineRule="auto"/>
              <w:rPr>
                <w:sz w:val="20"/>
                <w:szCs w:val="20"/>
              </w:rPr>
            </w:pPr>
            <w:r>
              <w:rPr>
                <w:sz w:val="20"/>
                <w:szCs w:val="20"/>
                <w:rtl/>
              </w:rPr>
              <w:t>إعداد</w:t>
            </w:r>
          </w:p>
        </w:tc>
        <w:tc>
          <w:tcPr>
            <w:gridSpan w:val="3"/>
            <w:shd w:val="clear" w:color="auto" w:fill="D9D9D9"/>
            <w:vAlign w:val="center"/>
          </w:tcPr>
          <w:p w14:paraId="000007E8">
            <w:pPr>
              <w:bidi/>
              <w:spacing w:after="0" w:line="240" w:lineRule="auto"/>
              <w:rPr>
                <w:sz w:val="20"/>
                <w:szCs w:val="20"/>
              </w:rPr>
            </w:pPr>
            <w:r>
              <w:rPr>
                <w:sz w:val="20"/>
                <w:szCs w:val="20"/>
                <w:rtl/>
              </w:rPr>
              <w:t>مراجعة</w:t>
            </w:r>
          </w:p>
        </w:tc>
        <w:tc>
          <w:tcPr>
            <w:shd w:val="clear" w:color="auto" w:fill="D9D9D9"/>
            <w:vAlign w:val="center"/>
          </w:tcPr>
          <w:p w14:paraId="000007EB">
            <w:pPr>
              <w:bidi/>
              <w:spacing w:after="0" w:line="240" w:lineRule="auto"/>
              <w:rPr>
                <w:sz w:val="20"/>
                <w:szCs w:val="20"/>
              </w:rPr>
            </w:pPr>
            <w:r>
              <w:rPr>
                <w:sz w:val="20"/>
                <w:szCs w:val="20"/>
                <w:rtl/>
              </w:rPr>
              <w:t>اعتماد</w:t>
            </w:r>
          </w:p>
        </w:tc>
      </w:tr>
      <w:tr w14:paraId="36BCA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7EC">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7ED">
            <w:pPr>
              <w:bidi/>
              <w:rPr>
                <w:b/>
                <w:sz w:val="20"/>
                <w:szCs w:val="20"/>
              </w:rPr>
            </w:pPr>
          </w:p>
        </w:tc>
        <w:tc>
          <w:tcPr>
            <w:gridSpan w:val="3"/>
          </w:tcPr>
          <w:p w14:paraId="000007EF">
            <w:pPr>
              <w:bidi/>
              <w:rPr>
                <w:b/>
                <w:color w:val="BFBFBF"/>
                <w:sz w:val="20"/>
                <w:szCs w:val="20"/>
              </w:rPr>
            </w:pPr>
          </w:p>
        </w:tc>
        <w:tc>
          <w:tcPr>
            <w:vAlign w:val="center"/>
          </w:tcPr>
          <w:p w14:paraId="000007F2">
            <w:pPr>
              <w:bidi/>
              <w:spacing w:after="0" w:line="240" w:lineRule="auto"/>
              <w:rPr>
                <w:b/>
                <w:color w:val="BFBFBF"/>
                <w:sz w:val="20"/>
                <w:szCs w:val="20"/>
              </w:rPr>
            </w:pPr>
          </w:p>
        </w:tc>
      </w:tr>
    </w:tbl>
    <w:p w14:paraId="000007F3">
      <w:pPr>
        <w:bidi/>
        <w:spacing w:after="0"/>
        <w:rPr>
          <w:color w:val="000000"/>
        </w:rPr>
      </w:pPr>
    </w:p>
    <w:p w14:paraId="000007F4">
      <w:pPr>
        <w:bidi/>
        <w:rPr>
          <w:color w:val="000000"/>
        </w:rPr>
      </w:pPr>
      <w:r>
        <w:br w:type="page"/>
      </w:r>
    </w:p>
    <w:tbl>
      <w:tblPr>
        <w:tblStyle w:val="348"/>
        <w:bidiVisual/>
        <w:tblW w:w="1034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50"/>
        <w:gridCol w:w="1605"/>
        <w:gridCol w:w="2672"/>
        <w:gridCol w:w="1620"/>
        <w:gridCol w:w="1238"/>
        <w:gridCol w:w="36"/>
        <w:gridCol w:w="2926"/>
      </w:tblGrid>
      <w:tr w14:paraId="413A6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7F5">
            <w:pPr>
              <w:bidi/>
              <w:spacing w:after="0" w:line="240" w:lineRule="auto"/>
              <w:rPr>
                <w:b/>
                <w:color w:val="FFFFFF"/>
              </w:rPr>
            </w:pPr>
            <w:r>
              <w:rPr>
                <w:b/>
                <w:color w:val="FFFFFF"/>
                <w:rtl/>
              </w:rPr>
              <w:t>أولاً: بيانات الوظيفة</w:t>
            </w:r>
          </w:p>
        </w:tc>
      </w:tr>
      <w:tr w14:paraId="73D95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9" w:hRule="atLeast"/>
        </w:trPr>
        <w:tc>
          <w:tcPr>
            <w:gridSpan w:val="2"/>
            <w:shd w:val="clear" w:color="auto" w:fill="D9D9D9"/>
            <w:vAlign w:val="center"/>
          </w:tcPr>
          <w:p w14:paraId="000007FC">
            <w:pPr>
              <w:bidi/>
              <w:spacing w:after="0" w:line="240" w:lineRule="auto"/>
              <w:rPr>
                <w:b/>
                <w:sz w:val="20"/>
                <w:szCs w:val="20"/>
              </w:rPr>
            </w:pPr>
            <w:r>
              <w:rPr>
                <w:b/>
                <w:sz w:val="20"/>
                <w:szCs w:val="20"/>
                <w:rtl/>
              </w:rPr>
              <w:t>المسمى الوظيفي</w:t>
            </w:r>
          </w:p>
        </w:tc>
        <w:tc>
          <w:tcPr>
            <w:gridSpan w:val="2"/>
            <w:vAlign w:val="center"/>
          </w:tcPr>
          <w:p w14:paraId="000007FE">
            <w:pPr>
              <w:bidi/>
              <w:spacing w:after="0" w:line="240" w:lineRule="auto"/>
              <w:rPr>
                <w:b/>
                <w:sz w:val="20"/>
                <w:szCs w:val="20"/>
              </w:rPr>
            </w:pPr>
            <w:r>
              <w:rPr>
                <w:b/>
                <w:sz w:val="20"/>
                <w:szCs w:val="20"/>
                <w:rtl/>
              </w:rPr>
              <w:t>مسؤول الفرق التطوعية</w:t>
            </w:r>
          </w:p>
        </w:tc>
        <w:tc>
          <w:tcPr>
            <w:shd w:val="clear" w:color="auto" w:fill="D9D9D9"/>
            <w:vAlign w:val="center"/>
          </w:tcPr>
          <w:p w14:paraId="00000800">
            <w:pPr>
              <w:bidi/>
              <w:spacing w:after="0" w:line="240" w:lineRule="auto"/>
              <w:rPr>
                <w:b/>
                <w:sz w:val="20"/>
                <w:szCs w:val="20"/>
              </w:rPr>
            </w:pPr>
            <w:r>
              <w:rPr>
                <w:b/>
                <w:sz w:val="20"/>
                <w:szCs w:val="20"/>
                <w:rtl/>
              </w:rPr>
              <w:t>رقم الوظيفة</w:t>
            </w:r>
          </w:p>
        </w:tc>
        <w:tc>
          <w:tcPr>
            <w:gridSpan w:val="2"/>
            <w:vAlign w:val="center"/>
          </w:tcPr>
          <w:p w14:paraId="00000801">
            <w:pPr>
              <w:bidi/>
              <w:spacing w:after="0" w:line="240" w:lineRule="auto"/>
              <w:rPr>
                <w:b/>
                <w:sz w:val="20"/>
                <w:szCs w:val="20"/>
              </w:rPr>
            </w:pPr>
            <w:r>
              <w:rPr>
                <w:b/>
                <w:sz w:val="20"/>
                <w:szCs w:val="20"/>
                <w:rtl w:val="0"/>
              </w:rPr>
              <w:t>---</w:t>
            </w:r>
          </w:p>
        </w:tc>
      </w:tr>
      <w:tr w14:paraId="17064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803">
            <w:pPr>
              <w:bidi/>
              <w:spacing w:after="0" w:line="240" w:lineRule="auto"/>
              <w:rPr>
                <w:b/>
                <w:sz w:val="20"/>
                <w:szCs w:val="20"/>
              </w:rPr>
            </w:pPr>
            <w:r>
              <w:rPr>
                <w:b/>
                <w:sz w:val="20"/>
                <w:szCs w:val="20"/>
                <w:rtl/>
              </w:rPr>
              <w:t>الفئة الوظيفية</w:t>
            </w:r>
          </w:p>
        </w:tc>
        <w:tc>
          <w:tcPr>
            <w:gridSpan w:val="2"/>
            <w:vAlign w:val="center"/>
          </w:tcPr>
          <w:p w14:paraId="00000805">
            <w:pPr>
              <w:bidi/>
              <w:rPr>
                <w:b/>
                <w:color w:val="000000"/>
                <w:sz w:val="20"/>
                <w:szCs w:val="20"/>
              </w:rPr>
            </w:pPr>
            <w:r>
              <w:rPr>
                <w:b/>
                <w:color w:val="000000"/>
                <w:sz w:val="20"/>
                <w:szCs w:val="20"/>
                <w:rtl/>
              </w:rPr>
              <w:t xml:space="preserve">تنسيقية </w:t>
            </w:r>
            <w:r>
              <w:rPr>
                <w:rFonts w:ascii="Tahoma" w:hAnsi="Tahoma" w:eastAsia="Tahoma" w:cs="Tahoma"/>
                <w:b/>
                <w:color w:val="000000"/>
                <w:sz w:val="20"/>
                <w:szCs w:val="20"/>
                <w:rtl w:val="0"/>
              </w:rPr>
              <w:t>–</w:t>
            </w:r>
            <w:r>
              <w:rPr>
                <w:b/>
                <w:color w:val="000000"/>
                <w:sz w:val="20"/>
                <w:szCs w:val="20"/>
                <w:rtl w:val="0"/>
              </w:rPr>
              <w:t xml:space="preserve"> </w:t>
            </w:r>
            <w:r>
              <w:rPr>
                <w:rFonts w:ascii="Somar Medium" w:hAnsi="Somar Medium" w:eastAsia="Somar Medium" w:cs="Somar Medium"/>
                <w:b/>
                <w:color w:val="000000"/>
                <w:rtl/>
              </w:rPr>
              <w:t>تنفيذية</w:t>
            </w:r>
          </w:p>
        </w:tc>
        <w:tc>
          <w:tcPr>
            <w:shd w:val="clear" w:color="auto" w:fill="D9D9D9"/>
            <w:vAlign w:val="center"/>
          </w:tcPr>
          <w:p w14:paraId="00000807">
            <w:pPr>
              <w:bidi/>
              <w:spacing w:after="0" w:line="240" w:lineRule="auto"/>
              <w:rPr>
                <w:b/>
                <w:sz w:val="20"/>
                <w:szCs w:val="20"/>
              </w:rPr>
            </w:pPr>
            <w:r>
              <w:rPr>
                <w:b/>
                <w:sz w:val="20"/>
                <w:szCs w:val="20"/>
                <w:rtl/>
              </w:rPr>
              <w:t>الإدارة</w:t>
            </w:r>
          </w:p>
        </w:tc>
        <w:tc>
          <w:tcPr>
            <w:gridSpan w:val="2"/>
            <w:vAlign w:val="center"/>
          </w:tcPr>
          <w:p w14:paraId="00000808">
            <w:pPr>
              <w:bidi/>
              <w:spacing w:after="0" w:line="240" w:lineRule="auto"/>
              <w:rPr>
                <w:b/>
                <w:sz w:val="20"/>
                <w:szCs w:val="20"/>
              </w:rPr>
            </w:pPr>
            <w:r>
              <w:rPr>
                <w:b/>
                <w:sz w:val="20"/>
                <w:szCs w:val="20"/>
                <w:rtl/>
              </w:rPr>
              <w:t>إدارة التطوع</w:t>
            </w:r>
          </w:p>
        </w:tc>
      </w:tr>
      <w:tr w14:paraId="64060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17" w:hRule="atLeast"/>
        </w:trPr>
        <w:tc>
          <w:tcPr>
            <w:gridSpan w:val="2"/>
            <w:shd w:val="clear" w:color="auto" w:fill="D9D9D9"/>
            <w:vAlign w:val="center"/>
          </w:tcPr>
          <w:p w14:paraId="0000080A">
            <w:pPr>
              <w:bidi/>
              <w:spacing w:after="0" w:line="240" w:lineRule="auto"/>
              <w:rPr>
                <w:b/>
                <w:sz w:val="20"/>
                <w:szCs w:val="20"/>
              </w:rPr>
            </w:pPr>
            <w:r>
              <w:rPr>
                <w:b/>
                <w:sz w:val="20"/>
                <w:szCs w:val="20"/>
                <w:rtl/>
              </w:rPr>
              <w:t>المدير المباشر</w:t>
            </w:r>
          </w:p>
        </w:tc>
        <w:tc>
          <w:tcPr>
            <w:gridSpan w:val="2"/>
            <w:vAlign w:val="center"/>
          </w:tcPr>
          <w:p w14:paraId="0000080C">
            <w:pPr>
              <w:bidi/>
              <w:spacing w:after="0" w:line="240" w:lineRule="auto"/>
              <w:rPr>
                <w:b/>
                <w:sz w:val="20"/>
                <w:szCs w:val="20"/>
              </w:rPr>
            </w:pPr>
            <w:r>
              <w:rPr>
                <w:b/>
                <w:sz w:val="20"/>
                <w:szCs w:val="20"/>
                <w:rtl/>
              </w:rPr>
              <w:t>مدير إدارة العمل التطوعي</w:t>
            </w:r>
          </w:p>
        </w:tc>
        <w:tc>
          <w:tcPr>
            <w:shd w:val="clear" w:color="auto" w:fill="D9D9D9"/>
            <w:vAlign w:val="center"/>
          </w:tcPr>
          <w:p w14:paraId="0000080E">
            <w:pPr>
              <w:bidi/>
              <w:spacing w:after="0" w:line="240" w:lineRule="auto"/>
              <w:rPr>
                <w:b/>
                <w:sz w:val="20"/>
                <w:szCs w:val="20"/>
              </w:rPr>
            </w:pPr>
            <w:r>
              <w:rPr>
                <w:b/>
                <w:sz w:val="20"/>
                <w:szCs w:val="20"/>
                <w:rtl/>
              </w:rPr>
              <w:t>المرؤوسين</w:t>
            </w:r>
          </w:p>
        </w:tc>
        <w:tc>
          <w:tcPr>
            <w:gridSpan w:val="2"/>
            <w:vAlign w:val="center"/>
          </w:tcPr>
          <w:p w14:paraId="0000080F">
            <w:pPr>
              <w:numPr>
                <w:ilvl w:val="0"/>
                <w:numId w:val="8"/>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b/>
                <w:color w:val="000000"/>
                <w:sz w:val="20"/>
                <w:szCs w:val="20"/>
              </w:rPr>
            </w:pPr>
            <w:r>
              <w:rPr>
                <w:b/>
                <w:color w:val="000000"/>
                <w:sz w:val="20"/>
                <w:szCs w:val="20"/>
                <w:rtl/>
              </w:rPr>
              <w:t>أعضاء الفرق التطوعية</w:t>
            </w:r>
          </w:p>
        </w:tc>
      </w:tr>
      <w:tr w14:paraId="2AC39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49" w:hRule="atLeast"/>
        </w:trPr>
        <w:tc>
          <w:tcPr>
            <w:gridSpan w:val="2"/>
            <w:shd w:val="clear" w:color="auto" w:fill="D9D9D9"/>
            <w:vAlign w:val="center"/>
          </w:tcPr>
          <w:p w14:paraId="00000811">
            <w:pPr>
              <w:bidi/>
              <w:spacing w:after="0" w:line="240" w:lineRule="auto"/>
              <w:rPr>
                <w:b/>
                <w:sz w:val="20"/>
                <w:szCs w:val="20"/>
              </w:rPr>
            </w:pPr>
            <w:r>
              <w:rPr>
                <w:b/>
                <w:sz w:val="20"/>
                <w:szCs w:val="20"/>
                <w:rtl/>
              </w:rPr>
              <w:t>الغرض من الوظيفة</w:t>
            </w:r>
          </w:p>
        </w:tc>
        <w:tc>
          <w:tcPr>
            <w:gridSpan w:val="5"/>
            <w:vAlign w:val="center"/>
          </w:tcPr>
          <w:p w14:paraId="00000813">
            <w:pPr>
              <w:bidi/>
              <w:rPr>
                <w:sz w:val="20"/>
                <w:szCs w:val="20"/>
              </w:rPr>
            </w:pPr>
            <w:r>
              <w:rPr>
                <w:sz w:val="20"/>
                <w:szCs w:val="20"/>
                <w:rtl/>
              </w:rPr>
              <w:t>تنسيق وإدارة الفرق التطوعية وضمان تحقيق الأهداف المطلوبة من الأنشطة التطوعية بكفاءة وفعالية، مع تعزيز روح التعاون والعمل الجماعي بين المتطوعين، وتقديم الدعم اللازم لهم لضمان تنفيذ الأنشطة بشكل احترافي ومستدام.</w:t>
            </w:r>
          </w:p>
        </w:tc>
      </w:tr>
      <w:tr w14:paraId="55A263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10" w:hRule="atLeast"/>
        </w:trPr>
        <w:tc>
          <w:tcPr>
            <w:gridSpan w:val="7"/>
            <w:shd w:val="clear" w:color="auto" w:fill="92C144"/>
            <w:vAlign w:val="center"/>
          </w:tcPr>
          <w:p w14:paraId="00000818">
            <w:pPr>
              <w:bidi/>
              <w:spacing w:after="0" w:line="240" w:lineRule="auto"/>
              <w:rPr>
                <w:b/>
                <w:color w:val="FFFFFF"/>
              </w:rPr>
            </w:pPr>
            <w:r>
              <w:rPr>
                <w:b/>
                <w:color w:val="FFFFFF"/>
                <w:rtl/>
              </w:rPr>
              <w:t>ثانياً: المهام والصلاحيات:</w:t>
            </w:r>
          </w:p>
        </w:tc>
      </w:tr>
      <w:tr w14:paraId="7B5CF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605" w:hRule="atLeast"/>
        </w:trPr>
        <w:tc>
          <w:tcPr>
            <w:gridSpan w:val="2"/>
            <w:shd w:val="clear" w:color="auto" w:fill="D9D9D9"/>
            <w:vAlign w:val="center"/>
          </w:tcPr>
          <w:p w14:paraId="0000081F">
            <w:pPr>
              <w:bidi/>
              <w:spacing w:after="0" w:line="240" w:lineRule="auto"/>
              <w:ind w:left="113" w:right="113" w:firstLine="0"/>
              <w:rPr>
                <w:color w:val="000000"/>
                <w:sz w:val="28"/>
                <w:szCs w:val="28"/>
              </w:rPr>
            </w:pPr>
            <w:r>
              <w:rPr>
                <w:color w:val="000000"/>
                <w:sz w:val="28"/>
                <w:szCs w:val="28"/>
                <w:rtl/>
              </w:rPr>
              <w:t>المهام الرئيسية</w:t>
            </w:r>
          </w:p>
        </w:tc>
        <w:tc>
          <w:tcPr>
            <w:gridSpan w:val="5"/>
          </w:tcPr>
          <w:p w14:paraId="00000821">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تكوين الفرق التطوعية بناءً على احتياجات الأنشطة التطوعية.</w:t>
            </w:r>
          </w:p>
          <w:p w14:paraId="00000822">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تحديد أدوار ومسؤوليات أعضاء الفرق التطوعية وضمان وضوحها.</w:t>
            </w:r>
          </w:p>
          <w:p w14:paraId="00000823">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أداء الفرق التطوعية وتقييم فعالية أدائها دوريًا.</w:t>
            </w:r>
          </w:p>
          <w:p w14:paraId="00000824">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على تنفيذ الأنشطة التطوعية الموكلة إلى الفرق.</w:t>
            </w:r>
          </w:p>
          <w:p w14:paraId="00000825">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التأكد من التزام الفرق بالخطة الزمنية والمعايير المحددة لكل نشاط.</w:t>
            </w:r>
          </w:p>
          <w:p w14:paraId="00000826">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الجهات ذات العلاقة لتوفير الاحتياجات اللوجستية والتنظيمية.</w:t>
            </w:r>
          </w:p>
          <w:p w14:paraId="00000827">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الدعم الفني والإرشادي لأعضاء الفرق التطوعية.</w:t>
            </w:r>
          </w:p>
          <w:p w14:paraId="00000828">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معالجة التحديات أو المشكلات التي تواجه الفرق أثناء تنفيذ الأنشطة.</w:t>
            </w:r>
          </w:p>
          <w:p w14:paraId="00000829">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تعزيز التواصل الفعّال بين أعضاء الفرق التطوعية.</w:t>
            </w:r>
          </w:p>
          <w:p w14:paraId="0000082A">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إعداد تقارير يومية أو دورية حول تقدم الأنشطة ومشاركة الفرق التطوعية.</w:t>
            </w:r>
          </w:p>
          <w:p w14:paraId="0000082B">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توثيق إنجازات الفرق التطوعية وأثرها على تحقيق أهداف المنظمة.</w:t>
            </w:r>
          </w:p>
          <w:p w14:paraId="0000082C">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متابعة ساعات العمل التطوعي وإدخالها في الأنظمة الإلكترونية المعتمدة.</w:t>
            </w:r>
          </w:p>
          <w:p w14:paraId="0000082D">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تنظيم ورش عمل أو جلسات تدريبية لتطوير مهارات أعضاء الفرق.</w:t>
            </w:r>
          </w:p>
          <w:p w14:paraId="0000082E">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تحفيز المتطوعين من خلال تكريمهم أو تقديم شهادات تقدير لدورهم.</w:t>
            </w:r>
          </w:p>
          <w:p w14:paraId="0000082F">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تقديم توصيات لتحسين أداء الفرق التطوعية.</w:t>
            </w:r>
          </w:p>
          <w:p w14:paraId="00000830">
            <w:pPr>
              <w:keepNext w:val="0"/>
              <w:keepLines w:val="0"/>
              <w:widowControl/>
              <w:numPr>
                <w:ilvl w:val="0"/>
                <w:numId w:val="29"/>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مبادرات جديدة لتعزيز استدامة العمل التطوعي وأثره.</w:t>
            </w:r>
          </w:p>
        </w:tc>
      </w:tr>
      <w:tr w14:paraId="6DC17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6" w:hRule="atLeast"/>
        </w:trPr>
        <w:tc>
          <w:tcPr>
            <w:gridSpan w:val="2"/>
            <w:shd w:val="clear" w:color="auto" w:fill="D9D9D9"/>
            <w:vAlign w:val="center"/>
          </w:tcPr>
          <w:p w14:paraId="00000835">
            <w:pPr>
              <w:bidi/>
              <w:spacing w:after="0" w:line="240" w:lineRule="auto"/>
              <w:ind w:left="113" w:right="113" w:firstLine="0"/>
              <w:rPr>
                <w:color w:val="000000"/>
                <w:sz w:val="20"/>
                <w:szCs w:val="20"/>
              </w:rPr>
            </w:pPr>
            <w:r>
              <w:rPr>
                <w:color w:val="000000"/>
                <w:sz w:val="20"/>
                <w:szCs w:val="20"/>
                <w:rtl/>
              </w:rPr>
              <w:t xml:space="preserve">الصلاحيات الإدارية </w:t>
            </w:r>
          </w:p>
        </w:tc>
        <w:tc>
          <w:tcPr>
            <w:gridSpan w:val="5"/>
          </w:tcPr>
          <w:p w14:paraId="00000837">
            <w:pPr>
              <w:keepNext w:val="0"/>
              <w:keepLines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الإشراف المباشر على أعضاء الفرق التطوعية.</w:t>
            </w:r>
          </w:p>
          <w:p w14:paraId="00000838">
            <w:pPr>
              <w:keepNext w:val="0"/>
              <w:keepLines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اتخاذ القرارات الميدانية لحل المشكلات أثناء الأنشطة.</w:t>
            </w:r>
          </w:p>
          <w:p w14:paraId="00000839">
            <w:pPr>
              <w:keepNext w:val="0"/>
              <w:keepLines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bidi/>
              <w:spacing w:before="0" w:after="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اقتراح خطط أو إجراءات لتحسين أداء الفرق التطوعية.</w:t>
            </w:r>
          </w:p>
          <w:p w14:paraId="0000083A">
            <w:pPr>
              <w:keepNext w:val="0"/>
              <w:keepLines w:val="0"/>
              <w:widowControl/>
              <w:numPr>
                <w:ilvl w:val="0"/>
                <w:numId w:val="30"/>
              </w:numPr>
              <w:pBdr>
                <w:top w:val="none" w:color="auto" w:sz="0" w:space="0"/>
                <w:left w:val="none" w:color="auto" w:sz="0" w:space="0"/>
                <w:bottom w:val="none" w:color="auto" w:sz="0" w:space="0"/>
                <w:right w:val="none" w:color="auto" w:sz="0" w:space="0"/>
                <w:between w:val="none" w:color="auto" w:sz="0" w:space="0"/>
              </w:pBdr>
              <w:shd w:val="clear" w:fill="auto"/>
              <w:bidi/>
              <w:spacing w:before="0" w:after="200" w:line="240" w:lineRule="auto"/>
              <w:ind w:left="360" w:right="0" w:hanging="360"/>
              <w:jc w:val="lef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rPr>
              <w:t>التنسيق مع الإدارات الأخرى لتسهيل تنفيذ الأنشطة التطوعية.</w:t>
            </w:r>
          </w:p>
        </w:tc>
      </w:tr>
      <w:tr w14:paraId="27B43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3F">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840">
            <w:pPr>
              <w:bidi/>
              <w:spacing w:after="0" w:line="240" w:lineRule="auto"/>
              <w:rPr>
                <w:b/>
                <w:color w:val="FFFFFF"/>
              </w:rPr>
            </w:pPr>
            <w:r>
              <w:rPr>
                <w:b/>
                <w:color w:val="FFFFFF"/>
                <w:rtl/>
              </w:rPr>
              <w:t>ثالثاً: المواصفات المطلوبة لشاغل الوظيفة:</w:t>
            </w:r>
          </w:p>
        </w:tc>
      </w:tr>
      <w:tr w14:paraId="17DC4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15" w:hRule="atLeast"/>
        </w:trPr>
        <w:tc>
          <w:p w14:paraId="00000846">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rPr>
            </w:pPr>
          </w:p>
        </w:tc>
        <w:tc>
          <w:tcPr>
            <w:shd w:val="clear" w:color="auto" w:fill="D9D9D9"/>
            <w:vAlign w:val="center"/>
          </w:tcPr>
          <w:p w14:paraId="00000847">
            <w:pPr>
              <w:bidi/>
              <w:spacing w:after="0" w:line="240" w:lineRule="auto"/>
              <w:ind w:left="113" w:right="113" w:firstLine="0"/>
              <w:rPr>
                <w:b/>
                <w:color w:val="000000"/>
                <w:sz w:val="20"/>
                <w:szCs w:val="20"/>
              </w:rPr>
            </w:pPr>
            <w:r>
              <w:rPr>
                <w:b/>
                <w:color w:val="000000"/>
                <w:sz w:val="20"/>
                <w:szCs w:val="20"/>
                <w:rtl/>
              </w:rPr>
              <w:t>المؤهلات والخبرات</w:t>
            </w:r>
          </w:p>
        </w:tc>
        <w:tc>
          <w:tcPr>
            <w:gridSpan w:val="5"/>
            <w:vAlign w:val="center"/>
          </w:tcPr>
          <w:p w14:paraId="00000848">
            <w:p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درجة البكالوريوس في إدارة الأعمال، أو العلاقات العامة، أو أي تخصص ذو صلة.</w:t>
            </w:r>
          </w:p>
          <w:p w14:paraId="00000849">
            <w:p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خبرة لا تقل عن سنتين في إدارة الفرق أو العمل التطوعي.</w:t>
            </w:r>
          </w:p>
        </w:tc>
      </w:tr>
      <w:tr w14:paraId="57808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837" w:hRule="atLeast"/>
        </w:trPr>
        <w:tc>
          <w:p w14:paraId="0000084E">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restart"/>
            <w:shd w:val="clear" w:color="auto" w:fill="D9D9D9"/>
            <w:vAlign w:val="center"/>
          </w:tcPr>
          <w:p w14:paraId="0000084F">
            <w:pPr>
              <w:bidi/>
              <w:spacing w:after="0" w:line="240" w:lineRule="auto"/>
              <w:ind w:left="113" w:right="113" w:firstLine="0"/>
              <w:rPr>
                <w:b/>
                <w:color w:val="000000"/>
                <w:sz w:val="20"/>
                <w:szCs w:val="20"/>
              </w:rPr>
            </w:pPr>
            <w:r>
              <w:rPr>
                <w:b/>
                <w:color w:val="000000"/>
                <w:sz w:val="20"/>
                <w:szCs w:val="20"/>
                <w:rtl/>
              </w:rPr>
              <w:t>المهارات والكفاءات</w:t>
            </w:r>
          </w:p>
        </w:tc>
        <w:tc>
          <w:tcPr>
            <w:gridSpan w:val="5"/>
            <w:vMerge w:val="restart"/>
            <w:vAlign w:val="center"/>
          </w:tcPr>
          <w:p w14:paraId="00000850">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عالية في التنظيم والتنسيق.</w:t>
            </w:r>
          </w:p>
          <w:p w14:paraId="00000851">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بناء العلاقات والتواصل الفعّال مع أعضاء الفرق.</w:t>
            </w:r>
          </w:p>
          <w:p w14:paraId="00000852">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القيادة والإشراف وتحفيز الفرق.</w:t>
            </w:r>
          </w:p>
          <w:p w14:paraId="00000853">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القدرة على العمل تحت الضغط والالتزام بالمواعيد النهائية.</w:t>
            </w:r>
          </w:p>
          <w:p w14:paraId="00000854">
            <w:pPr>
              <w:numPr>
                <w:ilvl w:val="0"/>
                <w:numId w:val="6"/>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مهارات إعداد التقارير ومتابعة الأداء.</w:t>
            </w:r>
          </w:p>
          <w:p w14:paraId="00000855">
            <w:pPr>
              <w:numPr>
                <w:ilvl w:val="0"/>
                <w:numId w:val="6"/>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الإلمام باستخدام أدوات العمل التطوعي والمنصات الإلكترونية ذات الصلة.</w:t>
            </w:r>
          </w:p>
        </w:tc>
      </w:tr>
      <w:tr w14:paraId="65478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76" w:hRule="atLeast"/>
        </w:trPr>
        <w:tc>
          <w:p w14:paraId="0000085A">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8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8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79831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61">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gridSpan w:val="6"/>
            <w:shd w:val="clear" w:color="auto" w:fill="92C144"/>
            <w:vAlign w:val="center"/>
          </w:tcPr>
          <w:p w14:paraId="00000862">
            <w:pPr>
              <w:bidi/>
              <w:spacing w:after="0" w:line="240" w:lineRule="auto"/>
              <w:rPr>
                <w:b/>
                <w:color w:val="FFFFFF"/>
                <w:sz w:val="20"/>
                <w:szCs w:val="20"/>
              </w:rPr>
            </w:pPr>
            <w:r>
              <w:rPr>
                <w:b/>
                <w:color w:val="FFFFFF"/>
                <w:sz w:val="20"/>
                <w:szCs w:val="20"/>
                <w:rtl/>
              </w:rPr>
              <w:t>رابعاً: معايير أداء الوظيفة:</w:t>
            </w:r>
          </w:p>
        </w:tc>
      </w:tr>
      <w:tr w14:paraId="41D5E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36" w:hRule="atLeast"/>
        </w:trPr>
        <w:tc>
          <w:p w14:paraId="00000868">
            <w:pPr>
              <w:widowControl w:val="0"/>
              <w:pBdr>
                <w:top w:val="none" w:color="auto" w:sz="0" w:space="0"/>
                <w:left w:val="none" w:color="auto" w:sz="0" w:space="0"/>
                <w:bottom w:val="none" w:color="auto" w:sz="0" w:space="0"/>
                <w:right w:val="none" w:color="auto" w:sz="0" w:space="0"/>
                <w:between w:val="none" w:color="auto" w:sz="0" w:space="0"/>
              </w:pBdr>
              <w:bidi/>
              <w:spacing w:after="0"/>
              <w:rPr>
                <w:color w:val="002060"/>
                <w:sz w:val="18"/>
                <w:szCs w:val="18"/>
              </w:rPr>
            </w:pPr>
          </w:p>
        </w:tc>
        <w:tc>
          <w:tcPr>
            <w:vMerge w:val="restart"/>
            <w:shd w:val="clear" w:color="auto" w:fill="D9D9D9"/>
            <w:vAlign w:val="center"/>
          </w:tcPr>
          <w:p w14:paraId="00000869">
            <w:pPr>
              <w:bidi/>
              <w:spacing w:after="0" w:line="240" w:lineRule="auto"/>
              <w:ind w:left="113" w:right="113" w:firstLine="0"/>
              <w:rPr>
                <w:b/>
                <w:color w:val="000000"/>
              </w:rPr>
            </w:pPr>
            <w:r>
              <w:rPr>
                <w:b/>
                <w:color w:val="000000"/>
                <w:rtl/>
              </w:rPr>
              <w:t>معايير تقييم الأداء</w:t>
            </w:r>
          </w:p>
        </w:tc>
        <w:tc>
          <w:tcPr>
            <w:gridSpan w:val="5"/>
            <w:vMerge w:val="restart"/>
            <w:vAlign w:val="center"/>
          </w:tcPr>
          <w:p w14:paraId="0000086A">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الالتزام بتنفيذ أنشطة ومهام الفرق التطوعية وفق الجدول الزمني.</w:t>
            </w:r>
          </w:p>
          <w:p w14:paraId="0000086B">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رضا الفرق التطوعية عن الإشراف والتوجيه المقدم.</w:t>
            </w:r>
          </w:p>
          <w:p w14:paraId="0000086C">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جودة وشمولية التقارير المقدمة عن الأنشطة التطوعية.</w:t>
            </w:r>
          </w:p>
          <w:p w14:paraId="0000086D">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تحقيق الأهداف المحددة لكل نشاط تطوعي.</w:t>
            </w:r>
          </w:p>
          <w:p w14:paraId="0000086E">
            <w:pPr>
              <w:numPr>
                <w:ilvl w:val="0"/>
                <w:numId w:val="7"/>
              </w:numPr>
              <w:pBdr>
                <w:top w:val="none" w:color="auto" w:sz="0" w:space="0"/>
                <w:left w:val="none" w:color="auto" w:sz="0" w:space="0"/>
                <w:bottom w:val="none" w:color="auto" w:sz="0" w:space="0"/>
                <w:right w:val="none" w:color="auto" w:sz="0" w:space="0"/>
                <w:between w:val="none" w:color="auto" w:sz="0" w:space="0"/>
              </w:pBdr>
              <w:bidi/>
              <w:spacing w:after="0" w:line="240" w:lineRule="auto"/>
              <w:ind w:left="360" w:hanging="360"/>
              <w:rPr>
                <w:color w:val="000000"/>
              </w:rPr>
            </w:pPr>
            <w:r>
              <w:rPr>
                <w:color w:val="000000"/>
                <w:rtl/>
              </w:rPr>
              <w:t>نسبة قدرة المسئول على حل المشكلات الطارئة أثناء تنفيذ الأنشطة.</w:t>
            </w:r>
          </w:p>
          <w:p w14:paraId="0000086F">
            <w:pPr>
              <w:numPr>
                <w:ilvl w:val="0"/>
                <w:numId w:val="7"/>
              </w:numPr>
              <w:pBdr>
                <w:top w:val="none" w:color="auto" w:sz="0" w:space="0"/>
                <w:left w:val="none" w:color="auto" w:sz="0" w:space="0"/>
                <w:bottom w:val="none" w:color="auto" w:sz="0" w:space="0"/>
                <w:right w:val="none" w:color="auto" w:sz="0" w:space="0"/>
                <w:between w:val="none" w:color="auto" w:sz="0" w:space="0"/>
              </w:pBdr>
              <w:bidi/>
              <w:spacing w:after="200" w:line="240" w:lineRule="auto"/>
              <w:ind w:left="360" w:hanging="360"/>
              <w:rPr>
                <w:color w:val="000000"/>
              </w:rPr>
            </w:pPr>
            <w:r>
              <w:rPr>
                <w:color w:val="000000"/>
                <w:rtl/>
              </w:rPr>
              <w:t>عدد المبادرات أو الأفكار التطويرية المقترحة لتحسين أداء الفرق التطوعية.</w:t>
            </w:r>
          </w:p>
        </w:tc>
      </w:tr>
      <w:tr w14:paraId="24B6A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74">
            <w:pPr>
              <w:widowControl w:val="0"/>
              <w:pBdr>
                <w:top w:val="none" w:color="auto" w:sz="0" w:space="0"/>
                <w:left w:val="none" w:color="auto" w:sz="0" w:space="0"/>
                <w:bottom w:val="none" w:color="auto" w:sz="0" w:space="0"/>
                <w:right w:val="none" w:color="auto" w:sz="0" w:space="0"/>
                <w:between w:val="none" w:color="auto" w:sz="0" w:space="0"/>
              </w:pBdr>
              <w:bidi/>
              <w:spacing w:after="0"/>
            </w:pPr>
          </w:p>
        </w:tc>
        <w:tc>
          <w:tcPr>
            <w:vMerge w:val="continue"/>
            <w:shd w:val="clear" w:color="auto" w:fill="D9D9D9"/>
            <w:vAlign w:val="center"/>
          </w:tcPr>
          <w:p w14:paraId="000008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vMerge w:val="continue"/>
            <w:vAlign w:val="center"/>
          </w:tcPr>
          <w:p w14:paraId="000008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r>
      <w:tr w14:paraId="77E8E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7B">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000000"/>
                <w:sz w:val="20"/>
                <w:szCs w:val="20"/>
              </w:rPr>
            </w:pPr>
          </w:p>
        </w:tc>
        <w:tc>
          <w:tcPr>
            <w:gridSpan w:val="6"/>
            <w:shd w:val="clear" w:color="auto" w:fill="92C144"/>
            <w:vAlign w:val="center"/>
          </w:tcPr>
          <w:p w14:paraId="0000087C">
            <w:pPr>
              <w:bidi/>
              <w:spacing w:after="0" w:line="240" w:lineRule="auto"/>
              <w:rPr>
                <w:b/>
                <w:color w:val="FFFFFF"/>
                <w:sz w:val="20"/>
                <w:szCs w:val="20"/>
              </w:rPr>
            </w:pPr>
            <w:r>
              <w:rPr>
                <w:b/>
                <w:color w:val="FFFFFF"/>
                <w:sz w:val="20"/>
                <w:szCs w:val="20"/>
                <w:rtl/>
              </w:rPr>
              <w:t>اعتماد بطاقة الوصف</w:t>
            </w:r>
          </w:p>
        </w:tc>
      </w:tr>
      <w:tr w14:paraId="5B6AC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82">
            <w:pPr>
              <w:widowControl w:val="0"/>
              <w:pBdr>
                <w:top w:val="none" w:color="auto" w:sz="0" w:space="0"/>
                <w:left w:val="none" w:color="auto" w:sz="0" w:space="0"/>
                <w:bottom w:val="none" w:color="auto" w:sz="0" w:space="0"/>
                <w:right w:val="none" w:color="auto" w:sz="0" w:space="0"/>
                <w:between w:val="none" w:color="auto" w:sz="0" w:space="0"/>
              </w:pBdr>
              <w:bidi/>
              <w:spacing w:after="0"/>
              <w:rPr>
                <w:b/>
                <w:color w:val="FFFFFF"/>
                <w:sz w:val="20"/>
                <w:szCs w:val="20"/>
              </w:rPr>
            </w:pPr>
          </w:p>
        </w:tc>
        <w:tc>
          <w:tcPr>
            <w:gridSpan w:val="2"/>
            <w:shd w:val="clear" w:color="auto" w:fill="D9D9D9"/>
            <w:vAlign w:val="center"/>
          </w:tcPr>
          <w:p w14:paraId="00000883">
            <w:pPr>
              <w:bidi/>
              <w:spacing w:after="0" w:line="240" w:lineRule="auto"/>
              <w:rPr>
                <w:sz w:val="20"/>
                <w:szCs w:val="20"/>
              </w:rPr>
            </w:pPr>
            <w:r>
              <w:rPr>
                <w:sz w:val="20"/>
                <w:szCs w:val="20"/>
                <w:rtl/>
              </w:rPr>
              <w:t>إعداد</w:t>
            </w:r>
          </w:p>
        </w:tc>
        <w:tc>
          <w:tcPr>
            <w:gridSpan w:val="3"/>
            <w:shd w:val="clear" w:color="auto" w:fill="D9D9D9"/>
            <w:vAlign w:val="center"/>
          </w:tcPr>
          <w:p w14:paraId="00000885">
            <w:pPr>
              <w:bidi/>
              <w:spacing w:after="0" w:line="240" w:lineRule="auto"/>
              <w:rPr>
                <w:sz w:val="20"/>
                <w:szCs w:val="20"/>
              </w:rPr>
            </w:pPr>
            <w:r>
              <w:rPr>
                <w:sz w:val="20"/>
                <w:szCs w:val="20"/>
                <w:rtl/>
              </w:rPr>
              <w:t>مراجعة</w:t>
            </w:r>
          </w:p>
        </w:tc>
        <w:tc>
          <w:tcPr>
            <w:shd w:val="clear" w:color="auto" w:fill="D9D9D9"/>
            <w:vAlign w:val="center"/>
          </w:tcPr>
          <w:p w14:paraId="00000888">
            <w:pPr>
              <w:bidi/>
              <w:spacing w:after="0" w:line="240" w:lineRule="auto"/>
              <w:rPr>
                <w:sz w:val="20"/>
                <w:szCs w:val="20"/>
              </w:rPr>
            </w:pPr>
            <w:r>
              <w:rPr>
                <w:sz w:val="20"/>
                <w:szCs w:val="20"/>
                <w:rtl/>
              </w:rPr>
              <w:t>اعتماد</w:t>
            </w:r>
          </w:p>
        </w:tc>
      </w:tr>
      <w:tr w14:paraId="4BE4F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97" w:hRule="atLeast"/>
        </w:trPr>
        <w:tc>
          <w:p w14:paraId="00000889">
            <w:pPr>
              <w:widowControl w:val="0"/>
              <w:pBdr>
                <w:top w:val="none" w:color="auto" w:sz="0" w:space="0"/>
                <w:left w:val="none" w:color="auto" w:sz="0" w:space="0"/>
                <w:bottom w:val="none" w:color="auto" w:sz="0" w:space="0"/>
                <w:right w:val="none" w:color="auto" w:sz="0" w:space="0"/>
                <w:between w:val="none" w:color="auto" w:sz="0" w:space="0"/>
              </w:pBdr>
              <w:bidi/>
              <w:spacing w:after="0"/>
              <w:rPr>
                <w:sz w:val="20"/>
                <w:szCs w:val="20"/>
              </w:rPr>
            </w:pPr>
          </w:p>
        </w:tc>
        <w:tc>
          <w:tcPr>
            <w:gridSpan w:val="2"/>
            <w:vAlign w:val="center"/>
          </w:tcPr>
          <w:p w14:paraId="0000088A">
            <w:pPr>
              <w:bidi/>
              <w:rPr>
                <w:b/>
                <w:sz w:val="20"/>
                <w:szCs w:val="20"/>
              </w:rPr>
            </w:pPr>
          </w:p>
        </w:tc>
        <w:tc>
          <w:tcPr>
            <w:gridSpan w:val="3"/>
          </w:tcPr>
          <w:p w14:paraId="0000088C">
            <w:pPr>
              <w:bidi/>
              <w:rPr>
                <w:b/>
                <w:color w:val="BFBFBF"/>
                <w:sz w:val="20"/>
                <w:szCs w:val="20"/>
              </w:rPr>
            </w:pPr>
          </w:p>
        </w:tc>
        <w:tc>
          <w:tcPr>
            <w:vAlign w:val="center"/>
          </w:tcPr>
          <w:p w14:paraId="0000088F">
            <w:pPr>
              <w:bidi/>
              <w:spacing w:after="0" w:line="240" w:lineRule="auto"/>
              <w:rPr>
                <w:b/>
                <w:color w:val="BFBFBF"/>
                <w:sz w:val="20"/>
                <w:szCs w:val="20"/>
              </w:rPr>
            </w:pPr>
          </w:p>
        </w:tc>
      </w:tr>
    </w:tbl>
    <w:p w14:paraId="00000890">
      <w:pPr>
        <w:bidi/>
        <w:rPr>
          <w:rFonts w:ascii="Times New Roman" w:hAnsi="Times New Roman" w:eastAsia="Times New Roman" w:cs="Times New Roman"/>
          <w:color w:val="3B3838"/>
          <w:sz w:val="28"/>
          <w:szCs w:val="28"/>
        </w:rPr>
      </w:pPr>
    </w:p>
    <w:p w14:paraId="00000891">
      <w:pPr>
        <w:rPr>
          <w:rFonts w:ascii="Times New Roman" w:hAnsi="Times New Roman" w:eastAsia="Times New Roman" w:cs="Times New Roman"/>
          <w:color w:val="3B3838"/>
          <w:sz w:val="28"/>
          <w:szCs w:val="28"/>
        </w:rPr>
      </w:pPr>
      <w:r>
        <w:br w:type="page"/>
      </w:r>
    </w:p>
    <w:p w14:paraId="00000892">
      <w:pPr>
        <w:bidi/>
      </w:pPr>
    </w:p>
    <w:p w14:paraId="00000893">
      <w:pPr>
        <w:bidi/>
      </w:pPr>
    </w:p>
    <w:p w14:paraId="00000894">
      <w:pPr>
        <w:bidi/>
      </w:pPr>
      <w:r>
        <mc:AlternateContent>
          <mc:Choice Requires="wpg">
            <w:drawing>
              <wp:anchor distT="0" distB="0" distL="114300" distR="114300" simplePos="0" relativeHeight="251659264" behindDoc="0" locked="0" layoutInCell="1" allowOverlap="1">
                <wp:simplePos x="0" y="0"/>
                <wp:positionH relativeFrom="column">
                  <wp:posOffset>-243840</wp:posOffset>
                </wp:positionH>
                <wp:positionV relativeFrom="paragraph">
                  <wp:posOffset>2273935</wp:posOffset>
                </wp:positionV>
                <wp:extent cx="4724400" cy="4114800"/>
                <wp:effectExtent l="0" t="0" r="0" b="0"/>
                <wp:wrapNone/>
                <wp:docPr id="2132340201" name="Group 2132340201"/>
                <wp:cNvGraphicFramePr/>
                <a:graphic xmlns:a="http://schemas.openxmlformats.org/drawingml/2006/main">
                  <a:graphicData uri="http://schemas.microsoft.com/office/word/2010/wordprocessingGroup">
                    <wpg:wgp>
                      <wpg:cNvGrpSpPr/>
                      <wpg:grpSpPr>
                        <a:xfrm>
                          <a:off x="2983800" y="1722600"/>
                          <a:ext cx="4724400" cy="4114800"/>
                          <a:chOff x="2983800" y="1722600"/>
                          <a:chExt cx="4724400" cy="4114800"/>
                        </a:xfrm>
                      </wpg:grpSpPr>
                      <wpg:grpSp>
                        <wpg:cNvPr id="104" name="Group 104"/>
                        <wpg:cNvGrpSpPr/>
                        <wpg:grpSpPr>
                          <a:xfrm>
                            <a:off x="2983800" y="1722600"/>
                            <a:ext cx="4724400" cy="4114800"/>
                            <a:chOff x="2983800" y="1722600"/>
                            <a:chExt cx="4724400" cy="4114800"/>
                          </a:xfrm>
                        </wpg:grpSpPr>
                        <wps:wsp>
                          <wps:cNvPr id="105" name="Shape 3"/>
                          <wps:cNvSpPr/>
                          <wps:spPr>
                            <a:xfrm>
                              <a:off x="2983800" y="1722600"/>
                              <a:ext cx="4724400" cy="4114800"/>
                            </a:xfrm>
                            <a:prstGeom prst="rect">
                              <a:avLst/>
                            </a:prstGeom>
                            <a:noFill/>
                            <a:ln>
                              <a:noFill/>
                            </a:ln>
                          </wps:spPr>
                          <wps:txbx>
                            <w:txbxContent>
                              <w:p w14:paraId="501B279E">
                                <w:pPr>
                                  <w:spacing w:before="0" w:after="0" w:line="240" w:lineRule="auto"/>
                                  <w:ind w:left="0" w:right="0" w:firstLine="0"/>
                                  <w:jc w:val="left"/>
                                </w:pPr>
                              </w:p>
                            </w:txbxContent>
                          </wps:txbx>
                          <wps:bodyPr spcFirstLastPara="1" wrap="square" lIns="91425" tIns="91425" rIns="91425" bIns="91425" anchor="ctr" anchorCtr="0">
                            <a:noAutofit/>
                          </wps:bodyPr>
                        </wps:wsp>
                        <wpg:grpSp>
                          <wpg:cNvPr id="107" name="Group 107"/>
                          <wpg:cNvGrpSpPr/>
                          <wpg:grpSpPr>
                            <a:xfrm>
                              <a:off x="2983800" y="1722600"/>
                              <a:ext cx="4724400" cy="4114800"/>
                              <a:chOff x="2983800" y="1722600"/>
                              <a:chExt cx="4724400" cy="4114800"/>
                            </a:xfrm>
                          </wpg:grpSpPr>
                          <wps:wsp>
                            <wps:cNvPr id="109" name="Shape 93"/>
                            <wps:cNvSpPr/>
                            <wps:spPr>
                              <a:xfrm>
                                <a:off x="2983800" y="1722600"/>
                                <a:ext cx="4724400" cy="4114800"/>
                              </a:xfrm>
                              <a:prstGeom prst="rect">
                                <a:avLst/>
                              </a:prstGeom>
                              <a:noFill/>
                              <a:ln>
                                <a:noFill/>
                              </a:ln>
                            </wps:spPr>
                            <wps:txbx>
                              <w:txbxContent>
                                <w:p w14:paraId="7CBBF2C6">
                                  <w:pPr>
                                    <w:spacing w:before="0" w:after="0" w:line="240" w:lineRule="auto"/>
                                    <w:ind w:left="0" w:right="0" w:firstLine="0"/>
                                    <w:jc w:val="left"/>
                                  </w:pPr>
                                </w:p>
                              </w:txbxContent>
                            </wps:txbx>
                            <wps:bodyPr spcFirstLastPara="1" wrap="square" lIns="91425" tIns="91425" rIns="91425" bIns="91425" anchor="ctr" anchorCtr="0">
                              <a:noAutofit/>
                            </wps:bodyPr>
                          </wps:wsp>
                          <wpg:grpSp>
                            <wpg:cNvPr id="111" name="Group 111"/>
                            <wpg:cNvGrpSpPr/>
                            <wpg:grpSpPr>
                              <a:xfrm>
                                <a:off x="2983800" y="1722600"/>
                                <a:ext cx="4724400" cy="4114800"/>
                                <a:chOff x="2983800" y="1722600"/>
                                <a:chExt cx="4724400" cy="4114800"/>
                              </a:xfrm>
                            </wpg:grpSpPr>
                            <wps:wsp>
                              <wps:cNvPr id="115" name="Shape 95"/>
                              <wps:cNvSpPr/>
                              <wps:spPr>
                                <a:xfrm>
                                  <a:off x="2983800" y="1722600"/>
                                  <a:ext cx="4724400" cy="4114800"/>
                                </a:xfrm>
                                <a:prstGeom prst="rect">
                                  <a:avLst/>
                                </a:prstGeom>
                                <a:noFill/>
                                <a:ln>
                                  <a:noFill/>
                                </a:ln>
                              </wps:spPr>
                              <wps:txbx>
                                <w:txbxContent>
                                  <w:p w14:paraId="19890399">
                                    <w:pPr>
                                      <w:spacing w:before="0" w:after="0" w:line="240" w:lineRule="auto"/>
                                      <w:ind w:left="0" w:right="0" w:firstLine="0"/>
                                      <w:jc w:val="left"/>
                                    </w:pPr>
                                  </w:p>
                                </w:txbxContent>
                              </wps:txbx>
                              <wps:bodyPr spcFirstLastPara="1" wrap="square" lIns="91425" tIns="91425" rIns="91425" bIns="91425" anchor="ctr" anchorCtr="0">
                                <a:noAutofit/>
                              </wps:bodyPr>
                            </wps:wsp>
                            <wpg:grpSp>
                              <wpg:cNvPr id="116" name="Group 116"/>
                              <wpg:cNvGrpSpPr/>
                              <wpg:grpSpPr>
                                <a:xfrm>
                                  <a:off x="2983800" y="1722600"/>
                                  <a:ext cx="4724400" cy="4114800"/>
                                  <a:chOff x="2983800" y="1722600"/>
                                  <a:chExt cx="4724400" cy="4114800"/>
                                </a:xfrm>
                              </wpg:grpSpPr>
                              <wps:wsp>
                                <wps:cNvPr id="118" name="Shape 97"/>
                                <wps:cNvSpPr/>
                                <wps:spPr>
                                  <a:xfrm>
                                    <a:off x="2983800" y="1722600"/>
                                    <a:ext cx="4724400" cy="4114800"/>
                                  </a:xfrm>
                                  <a:prstGeom prst="rect">
                                    <a:avLst/>
                                  </a:prstGeom>
                                  <a:noFill/>
                                  <a:ln>
                                    <a:noFill/>
                                  </a:ln>
                                </wps:spPr>
                                <wps:txbx>
                                  <w:txbxContent>
                                    <w:p w14:paraId="23347985">
                                      <w:pPr>
                                        <w:spacing w:before="0" w:after="0" w:line="240" w:lineRule="auto"/>
                                        <w:ind w:left="0" w:right="0" w:firstLine="0"/>
                                        <w:jc w:val="left"/>
                                      </w:pPr>
                                    </w:p>
                                  </w:txbxContent>
                                </wps:txbx>
                                <wps:bodyPr spcFirstLastPara="1" wrap="square" lIns="91425" tIns="91425" rIns="91425" bIns="91425" anchor="ctr" anchorCtr="0">
                                  <a:noAutofit/>
                                </wps:bodyPr>
                              </wps:wsp>
                              <wpg:grpSp>
                                <wpg:cNvPr id="120" name="Group 120"/>
                                <wpg:cNvGrpSpPr/>
                                <wpg:grpSpPr>
                                  <a:xfrm>
                                    <a:off x="2983800" y="1722600"/>
                                    <a:ext cx="4724400" cy="4114800"/>
                                    <a:chOff x="0" y="0"/>
                                    <a:chExt cx="6222668" cy="5227303"/>
                                  </a:xfrm>
                                </wpg:grpSpPr>
                                <wps:wsp>
                                  <wps:cNvPr id="122" name="Shape 99"/>
                                  <wps:cNvSpPr/>
                                  <wps:spPr>
                                    <a:xfrm>
                                      <a:off x="0" y="0"/>
                                      <a:ext cx="6222650" cy="5227300"/>
                                    </a:xfrm>
                                    <a:prstGeom prst="rect">
                                      <a:avLst/>
                                    </a:prstGeom>
                                    <a:noFill/>
                                    <a:ln>
                                      <a:noFill/>
                                    </a:ln>
                                  </wps:spPr>
                                  <wps:txbx>
                                    <w:txbxContent>
                                      <w:p w14:paraId="37F19EF3">
                                        <w:pPr>
                                          <w:spacing w:before="0" w:after="0" w:line="240" w:lineRule="auto"/>
                                          <w:ind w:left="0" w:right="0" w:firstLine="0"/>
                                          <w:jc w:val="left"/>
                                        </w:pPr>
                                      </w:p>
                                    </w:txbxContent>
                                  </wps:txbx>
                                  <wps:bodyPr spcFirstLastPara="1" wrap="square" lIns="91425" tIns="91425" rIns="91425" bIns="91425" anchor="ctr" anchorCtr="0">
                                    <a:noAutofit/>
                                  </wps:bodyPr>
                                </wps:wsp>
                                <pic:pic xmlns:pic="http://schemas.openxmlformats.org/drawingml/2006/picture">
                                  <pic:nvPicPr>
                                    <pic:cNvPr id="125" name="Shape 100"/>
                                    <pic:cNvPicPr preferRelativeResize="0"/>
                                  </pic:nvPicPr>
                                  <pic:blipFill>
                                    <a:blip r:embed="rId15">
                                      <a:alphaModFix amt="21999"/>
                                    </a:blip>
                                    <a:srcRect/>
                                    <a:stretch>
                                      <a:fillRect/>
                                    </a:stretch>
                                  </pic:blipFill>
                                  <pic:spPr>
                                    <a:xfrm>
                                      <a:off x="11868" y="49048"/>
                                      <a:ext cx="6210800" cy="5178255"/>
                                    </a:xfrm>
                                    <a:prstGeom prst="rect">
                                      <a:avLst/>
                                    </a:prstGeom>
                                    <a:noFill/>
                                    <a:ln>
                                      <a:noFill/>
                                    </a:ln>
                                  </pic:spPr>
                                </pic:pic>
                                <pic:pic xmlns:pic="http://schemas.openxmlformats.org/drawingml/2006/picture">
                                  <pic:nvPicPr>
                                    <pic:cNvPr id="126" name="Shape 101"/>
                                    <pic:cNvPicPr preferRelativeResize="0"/>
                                  </pic:nvPicPr>
                                  <pic:blipFill>
                                    <a:blip r:embed="rId15"/>
                                    <a:srcRect/>
                                    <a:stretch>
                                      <a:fillRect/>
                                    </a:stretch>
                                  </pic:blipFill>
                                  <pic:spPr>
                                    <a:xfrm>
                                      <a:off x="0" y="0"/>
                                      <a:ext cx="6210801" cy="5178256"/>
                                    </a:xfrm>
                                    <a:prstGeom prst="rect">
                                      <a:avLst/>
                                    </a:prstGeom>
                                    <a:noFill/>
                                    <a:ln>
                                      <a:noFill/>
                                    </a:ln>
                                  </pic:spPr>
                                </pic:pic>
                              </wpg:grpSp>
                            </wpg:grpSp>
                          </wpg:grpSp>
                        </wpg:grpSp>
                      </wpg:grpSp>
                    </wpg:wgp>
                  </a:graphicData>
                </a:graphic>
              </wp:anchor>
            </w:drawing>
          </mc:Choice>
          <mc:Fallback>
            <w:pict>
              <v:group id="_x0000_s1026" o:spid="_x0000_s1026" o:spt="203" style="position:absolute;left:0pt;margin-left:-19.2pt;margin-top:179.05pt;height:324pt;width:372pt;z-index:251659264;mso-width-relative:page;mso-height-relative:page;" coordorigin="2983800,1722600" coordsize="4724400,4114800" o:gfxdata="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">
                <o:lock v:ext="edit" aspectratio="f"/>
                <v:group id="_x0000_s1026" o:spid="_x0000_s1026" o:spt="203" style="position:absolute;left:2983800;top:1722600;height:4114800;width:4724400;" coordorigin="2983800,1722600" coordsize="4724400,4114800" o:gfxdata="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yoZvSvAAAANwAAAAPAAAAAAAAAAEAIAAAACIAAABkcnMvZG93bnJldi54bWxQ&#10;SwECFAAUAAAACACHTuJAMy8FnjsAAAA5AAAAFQAAAAAAAAABACAAAAALAQAAZHJzL2dyb3Vwc2hh&#10;cGV4bWwueG1sUEsFBgAAAAAGAAYAYAEAAMgDAAAAAA==&#10;">
                  <o:lock v:ext="edit" aspectratio="f"/>
                  <v:rect id="Shape 3" o:spid="_x0000_s1026" o:spt="1" style="position:absolute;left:2983800;top:1722600;height:4114800;width:4724400;v-text-anchor:middle;" filled="f" stroked="f" coordsize="21600,21600" o:gfxdata="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DNi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501B279E">
                          <w:pPr>
                            <w:spacing w:before="0" w:after="0" w:line="240" w:lineRule="auto"/>
                            <w:ind w:left="0" w:right="0" w:firstLine="0"/>
                            <w:jc w:val="left"/>
                          </w:pPr>
                        </w:p>
                      </w:txbxContent>
                    </v:textbox>
                  </v:rect>
                  <v:group id="_x0000_s1026" o:spid="_x0000_s1026" o:spt="203" style="position:absolute;left:2983800;top:1722600;height:4114800;width:4724400;" coordorigin="2983800,1722600" coordsize="4724400,4114800" o:gfxdata="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CcwWlvAAAANwAAAAPAAAAAAAAAAEAIAAAACIAAABkcnMvZG93bnJldi54bWxQ&#10;SwECFAAUAAAACACHTuJAMy8FnjsAAAA5AAAAFQAAAAAAAAABACAAAAALAQAAZHJzL2dyb3Vwc2hh&#10;cGV4bWwueG1sUEsFBgAAAAAGAAYAYAEAAMgDAAAAAA==&#10;">
                    <o:lock v:ext="edit" aspectratio="f"/>
                    <v:rect id="Shape 93" o:spid="_x0000_s1026" o:spt="1" style="position:absolute;left:2983800;top:1722600;height:4114800;width:4724400;v-text-anchor:middle;" filled="f" stroked="f" coordsize="21600,21600" o:gfxdata="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bU5Z7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7CBBF2C6">
                            <w:pPr>
                              <w:spacing w:before="0" w:after="0" w:line="240" w:lineRule="auto"/>
                              <w:ind w:left="0" w:right="0" w:firstLine="0"/>
                              <w:jc w:val="left"/>
                            </w:pPr>
                          </w:p>
                        </w:txbxContent>
                      </v:textbox>
                    </v:rect>
                    <v:group id="_x0000_s1026" o:spid="_x0000_s1026" o:spt="203" style="position:absolute;left:2983800;top:1722600;height:4114800;width:4724400;" coordorigin="2983800,1722600" coordsize="4724400,4114800" o:gfxdata="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GcPrpe7AAAA3AAAAA8AAAAAAAAAAQAgAAAAIgAAAGRycy9kb3ducmV2LnhtbFBL&#10;AQIUABQAAAAIAIdO4kAzLwWeOwAAADkAAAAVAAAAAAAAAAEAIAAAAAoBAABkcnMvZ3JvdXBzaGFw&#10;ZXhtbC54bWxQSwUGAAAAAAYABgBgAQAAxwMAAAAA&#10;">
                      <o:lock v:ext="edit" aspectratio="f"/>
                      <v:rect id="Shape 95" o:spid="_x0000_s1026" o:spt="1" style="position:absolute;left:2983800;top:1722600;height:4114800;width:4724400;v-text-anchor:middle;" filled="f" stroked="f" coordsize="21600,21600" o:gfxdata="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Glv7sAAADc&#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19890399">
                              <w:pPr>
                                <w:spacing w:before="0" w:after="0" w:line="240" w:lineRule="auto"/>
                                <w:ind w:left="0" w:right="0" w:firstLine="0"/>
                                <w:jc w:val="left"/>
                              </w:pPr>
                            </w:p>
                          </w:txbxContent>
                        </v:textbox>
                      </v:rect>
                      <v:group id="_x0000_s1026" o:spid="_x0000_s1026" o:spt="203" style="position:absolute;left:2983800;top:1722600;height:4114800;width:4724400;" coordorigin="2983800,1722600" coordsize="4724400,4114800" o:gfxdata="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6OY2470AAADcAAAADwAAAAAAAAABACAAAAAiAAAAZHJzL2Rvd25yZXYueG1s&#10;UEsBAhQAFAAAAAgAh07iQDMvBZ47AAAAOQAAABUAAAAAAAAAAQAgAAAADAEAAGRycy9ncm91cHNo&#10;YXBleG1sLnhtbFBLBQYAAAAABgAGAGABAADJAwAAAAA=&#10;">
                        <o:lock v:ext="edit" aspectratio="f"/>
                        <v:rect id="Shape 97" o:spid="_x0000_s1026" o:spt="1" style="position:absolute;left:2983800;top:1722600;height:4114800;width:4724400;v-text-anchor:middle;" filled="f" stroked="f" coordsize="21600,21600" o:gfxdata="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Aoh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23347985">
                                <w:pPr>
                                  <w:spacing w:before="0" w:after="0" w:line="240" w:lineRule="auto"/>
                                  <w:ind w:left="0" w:right="0" w:firstLine="0"/>
                                  <w:jc w:val="left"/>
                                </w:pPr>
                              </w:p>
                            </w:txbxContent>
                          </v:textbox>
                        </v:rect>
                        <v:group id="_x0000_s1026" o:spid="_x0000_s1026" o:spt="203" style="position:absolute;left:2983800;top:1722600;height:4114800;width:4724400;" coordsize="6222668,5227303" o:gfxdata="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YvwbG+AAAA3AAAAA8AAAAAAAAAAQAgAAAAIgAAAGRycy9kb3ducmV2Lnht&#10;bFBLAQIUABQAAAAIAIdO4kAzLwWeOwAAADkAAAAVAAAAAAAAAAEAIAAAAA0BAABkcnMvZ3JvdXBz&#10;aGFwZXhtbC54bWxQSwUGAAAAAAYABgBgAQAAygMAAAAA&#10;">
                          <o:lock v:ext="edit" aspectratio="f"/>
                          <v:rect id="Shape 99" o:spid="_x0000_s1026" o:spt="1" style="position:absolute;left:0;top:0;height:5227300;width:6222650;v-text-anchor:middle;" filled="f" stroked="f" coordsize="21600,21600" o:gfxdata="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pPd2ugAAANwA&#10;AAAPAAAAAAAAAAEAIAAAACIAAABkcnMvZG93bnJldi54bWxQSwECFAAUAAAACACHTuJAMy8FnjsA&#10;AAA5AAAAEAAAAAAAAAABACAAAAAJAQAAZHJzL3NoYXBleG1sLnhtbFBLBQYAAAAABgAGAFsBAACz&#10;AwAAAAA=&#10;">
                            <v:fill on="f" focussize="0,0"/>
                            <v:stroke on="f"/>
                            <v:imagedata o:title=""/>
                            <o:lock v:ext="edit" aspectratio="f"/>
                            <v:textbox inset="7.1988188976378pt,7.1988188976378pt,7.1988188976378pt,7.1988188976378pt">
                              <w:txbxContent>
                                <w:p w14:paraId="37F19EF3">
                                  <w:pPr>
                                    <w:spacing w:before="0" w:after="0" w:line="240" w:lineRule="auto"/>
                                    <w:ind w:left="0" w:right="0" w:firstLine="0"/>
                                    <w:jc w:val="left"/>
                                  </w:pPr>
                                </w:p>
                              </w:txbxContent>
                            </v:textbox>
                          </v:rect>
                          <v:shape id="Shape 100" o:spid="_x0000_s1026" o:spt="75" type="#_x0000_t75" style="position:absolute;left:11868;top:49048;height:5178255;width:6210800;" filled="f" o:preferrelative="f" stroked="f" coordsize="21600,21600" o:gfxdata="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nOnO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Shape 101" o:spid="_x0000_s1026" o:spt="75" type="#_x0000_t75" style="position:absolute;left:0;top:0;height:5178256;width:6210801;" filled="f" o:preferrelative="f" stroked="f" coordsize="21600,21600" o:gfxdata="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Od7m8AAAA&#10;3AAAAA8AAAAAAAAAAQAgAAAAIgAAAGRycy9kb3ducmV2LnhtbFBLAQIUABQAAAAIAIdO4kAzLwWe&#10;OwAAADkAAAAQAAAAAAAAAAEAIAAAAAsBAABkcnMvc2hhcGV4bWwueG1sUEsFBgAAAAAGAAYAWwEA&#10;ALUDAAAAAA==&#10;">
                            <v:fill on="f" focussize="0,0"/>
                            <v:stroke on="f"/>
                            <v:imagedata r:id="rId15" o:title=""/>
                            <o:lock v:ext="edit" aspectratio="f"/>
                          </v:shape>
                        </v:group>
                      </v:group>
                    </v:group>
                  </v:group>
                </v:group>
              </v:group>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210820</wp:posOffset>
                </wp:positionH>
                <wp:positionV relativeFrom="paragraph">
                  <wp:posOffset>528320</wp:posOffset>
                </wp:positionV>
                <wp:extent cx="6140450" cy="883920"/>
                <wp:effectExtent l="0" t="0" r="0" b="0"/>
                <wp:wrapNone/>
                <wp:docPr id="2132340203" name="Rectangles 2132340203"/>
                <wp:cNvGraphicFramePr/>
                <a:graphic xmlns:a="http://schemas.openxmlformats.org/drawingml/2006/main">
                  <a:graphicData uri="http://schemas.microsoft.com/office/word/2010/wordprocessingShape">
                    <wps:wsp>
                      <wps:cNvSpPr/>
                      <wps:spPr>
                        <a:xfrm>
                          <a:off x="2285250" y="3351300"/>
                          <a:ext cx="6121500" cy="857400"/>
                        </a:xfrm>
                        <a:prstGeom prst="rect">
                          <a:avLst/>
                        </a:prstGeom>
                        <a:noFill/>
                        <a:ln>
                          <a:noFill/>
                        </a:ln>
                      </wps:spPr>
                      <wps:txbx>
                        <w:txbxContent>
                          <w:p w14:paraId="1E97D754">
                            <w:pPr>
                              <w:spacing w:before="0" w:after="160" w:line="240" w:lineRule="auto"/>
                              <w:ind w:left="0" w:right="0" w:firstLine="0"/>
                              <w:jc w:val="center"/>
                            </w:pPr>
                            <w:r>
                              <w:rPr>
                                <w:rFonts w:ascii="Calibri" w:hAnsi="Calibri" w:eastAsia="Calibri" w:cs="Calibri"/>
                                <w:b w:val="0"/>
                                <w:i w:val="0"/>
                                <w:smallCaps w:val="0"/>
                                <w:strike w:val="0"/>
                                <w:color w:val="39B8BA"/>
                                <w:sz w:val="2"/>
                                <w:vertAlign w:val="baseline"/>
                              </w:rPr>
                              <w:t>"</w:t>
                            </w:r>
                            <w:r>
                              <w:rPr>
                                <w:rFonts w:ascii="Calibri" w:hAnsi="Calibri" w:eastAsia="Calibri" w:cs="Calibri"/>
                                <w:b w:val="0"/>
                                <w:i w:val="0"/>
                                <w:smallCaps w:val="0"/>
                                <w:strike w:val="0"/>
                                <w:color w:val="39B8BA"/>
                                <w:sz w:val="92"/>
                                <w:szCs w:val="92"/>
                                <w:vertAlign w:val="baseline"/>
                                <w:rtl/>
                              </w:rPr>
                              <w:t xml:space="preserve">لمنظومة تطوعية مستدامة </w:t>
                            </w:r>
                            <w:r>
                              <w:rPr>
                                <w:rFonts w:ascii="Calibri" w:hAnsi="Calibri" w:eastAsia="Calibri" w:cs="Calibri"/>
                                <w:b w:val="0"/>
                                <w:i w:val="0"/>
                                <w:smallCaps w:val="0"/>
                                <w:strike w:val="0"/>
                                <w:color w:val="39B8BA"/>
                                <w:sz w:val="2"/>
                                <w:vertAlign w:val="baseline"/>
                              </w:rPr>
                              <w:t xml:space="preserve"> "</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16.6pt;margin-top:41.6pt;height:69.6pt;width:483.5pt;z-index:251659264;mso-width-relative:page;mso-height-relative:page;" filled="f" stroked="f" coordsize="21600,21600" o:gfxdata="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4l3S9&#10;1AAAAAoBAAAPAAAAAAAAAAEAIAAAACIAAABkcnMvZG93bnJldi54bWxQSwECFAAUAAAACACHTuJA&#10;I/lfZOwBAADhAwAADgAAAAAAAAABACAAAAAjAQAAZHJzL2Uyb0RvYy54bWxQSwUGAAAAAAYABgBZ&#10;AQAAgQUAAAAA&#10;">
                <v:fill on="f" focussize="0,0"/>
                <v:stroke on="f"/>
                <v:imagedata o:title=""/>
                <o:lock v:ext="edit" aspectratio="f"/>
                <v:textbox inset="7.1988188976378pt,3.59842519685039pt,7.1988188976378pt,3.59842519685039pt">
                  <w:txbxContent>
                    <w:p w14:paraId="1E97D754">
                      <w:pPr>
                        <w:spacing w:before="0" w:after="160" w:line="240" w:lineRule="auto"/>
                        <w:ind w:left="0" w:right="0" w:firstLine="0"/>
                        <w:jc w:val="center"/>
                      </w:pPr>
                      <w:r>
                        <w:rPr>
                          <w:rFonts w:ascii="Calibri" w:hAnsi="Calibri" w:eastAsia="Calibri" w:cs="Calibri"/>
                          <w:b w:val="0"/>
                          <w:i w:val="0"/>
                          <w:smallCaps w:val="0"/>
                          <w:strike w:val="0"/>
                          <w:color w:val="39B8BA"/>
                          <w:sz w:val="2"/>
                          <w:vertAlign w:val="baseline"/>
                        </w:rPr>
                        <w:t>"</w:t>
                      </w:r>
                      <w:r>
                        <w:rPr>
                          <w:rFonts w:ascii="Calibri" w:hAnsi="Calibri" w:eastAsia="Calibri" w:cs="Calibri"/>
                          <w:b w:val="0"/>
                          <w:i w:val="0"/>
                          <w:smallCaps w:val="0"/>
                          <w:strike w:val="0"/>
                          <w:color w:val="39B8BA"/>
                          <w:sz w:val="92"/>
                          <w:szCs w:val="92"/>
                          <w:vertAlign w:val="baseline"/>
                          <w:rtl/>
                        </w:rPr>
                        <w:t xml:space="preserve">لمنظومة تطوعية مستدامة </w:t>
                      </w:r>
                      <w:r>
                        <w:rPr>
                          <w:rFonts w:ascii="Calibri" w:hAnsi="Calibri" w:eastAsia="Calibri" w:cs="Calibri"/>
                          <w:b w:val="0"/>
                          <w:i w:val="0"/>
                          <w:smallCaps w:val="0"/>
                          <w:strike w:val="0"/>
                          <w:color w:val="39B8BA"/>
                          <w:sz w:val="2"/>
                          <w:vertAlign w:val="baseline"/>
                        </w:rPr>
                        <w:t xml:space="preserve"> "</w:t>
                      </w:r>
                    </w:p>
                  </w:txbxContent>
                </v:textbox>
              </v:rect>
            </w:pict>
          </mc:Fallback>
        </mc:AlternateContent>
      </w:r>
    </w:p>
    <w:sectPr>
      <w:headerReference r:id="rId7" w:type="first"/>
      <w:footerReference r:id="rId10" w:type="first"/>
      <w:headerReference r:id="rId5" w:type="default"/>
      <w:footerReference r:id="rId8" w:type="default"/>
      <w:headerReference r:id="rId6" w:type="even"/>
      <w:footerReference r:id="rId9" w:type="even"/>
      <w:pgSz w:w="11906" w:h="16838"/>
      <w:pgMar w:top="2127" w:right="836" w:bottom="1260" w:left="993" w:header="708" w:footer="296" w:gutter="0"/>
      <w:pgNumType w:start="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auto"/>
    <w:pitch w:val="default"/>
    <w:sig w:usb0="00002003" w:usb1="80000000" w:usb2="00000008" w:usb3="00000000" w:csb0="00000041" w:csb1="20080000"/>
  </w:font>
  <w:font w:name="29LT Bukra Bold">
    <w:altName w:val="Segoe Print"/>
    <w:panose1 w:val="00000000000000000000"/>
    <w:charset w:val="00"/>
    <w:family w:val="auto"/>
    <w:pitch w:val="default"/>
    <w:sig w:usb0="00000000" w:usb1="00000000" w:usb2="00000000" w:usb3="00000000" w:csb0="00000000" w:csb1="00000000"/>
  </w:font>
  <w:font w:name="Sakkal Majalla">
    <w:panose1 w:val="02000000000000000000"/>
    <w:charset w:val="00"/>
    <w:family w:val="auto"/>
    <w:pitch w:val="default"/>
    <w:sig w:usb0="A0002027" w:usb1="80000000" w:usb2="00000108" w:usb3="00000000" w:csb0="200000D3" w:csb1="20080000"/>
  </w:font>
  <w:font w:name="黑体">
    <w:altName w:val="SimSun"/>
    <w:panose1 w:val="00000000000000000000"/>
    <w:charset w:val="00"/>
    <w:family w:val="auto"/>
    <w:pitch w:val="default"/>
    <w:sig w:usb0="00000000" w:usb1="00000000" w:usb2="00000000" w:usb3="00000000" w:csb0="00000000" w:csb1="00000000"/>
  </w:font>
  <w:font w:name="29LT Bukra Regular">
    <w:altName w:val="Segoe Print"/>
    <w:panose1 w:val="00000000000000000000"/>
    <w:charset w:val="00"/>
    <w:family w:val="auto"/>
    <w:pitch w:val="default"/>
    <w:sig w:usb0="00000000" w:usb1="00000000" w:usb2="00000000" w:usb3="00000000" w:csb0="00000000" w:csb1="00000000"/>
  </w:font>
  <w:font w:name="BYPPIJ+WinSoftPro-Medium">
    <w:altName w:val="Segoe Print"/>
    <w:panose1 w:val="00000000000000000000"/>
    <w:charset w:val="00"/>
    <w:family w:val="auto"/>
    <w:pitch w:val="default"/>
    <w:sig w:usb0="00000000" w:usb1="00000000" w:usb2="00000000" w:usb3="00000000" w:csb0="00000000" w:csb1="00000000"/>
  </w:font>
  <w:font w:name="GE Dinar Two">
    <w:altName w:val="Segoe Print"/>
    <w:panose1 w:val="00000000000000000000"/>
    <w:charset w:val="00"/>
    <w:family w:val="auto"/>
    <w:pitch w:val="default"/>
    <w:sig w:usb0="00000000" w:usb1="00000000" w:usb2="00000000" w:usb3="00000000" w:csb0="00000000" w:csb1="00000000"/>
  </w:font>
  <w:font w:name="Adobe Arabic">
    <w:altName w:val="Segoe Print"/>
    <w:panose1 w:val="00000000000000000000"/>
    <w:charset w:val="00"/>
    <w:family w:val="auto"/>
    <w:pitch w:val="default"/>
    <w:sig w:usb0="00000000" w:usb1="00000000" w:usb2="00000000" w:usb3="00000000" w:csb0="00000000" w:csb1="00000000"/>
  </w:font>
  <w:font w:name="ASHARQIA Arabic Font">
    <w:altName w:val="Segoe Print"/>
    <w:panose1 w:val="00000000000000000000"/>
    <w:charset w:val="00"/>
    <w:family w:val="auto"/>
    <w:pitch w:val="default"/>
    <w:sig w:usb0="00000000" w:usb1="00000000" w:usb2="00000000" w:usb3="00000000" w:csb0="00000000" w:csb1="00000000"/>
  </w:font>
  <w:font w:name="WinSoft Pro">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omar Bold">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 w:name="Somar 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ldhabi">
    <w:panose1 w:val="01000000000000000000"/>
    <w:charset w:val="00"/>
    <w:family w:val="auto"/>
    <w:pitch w:val="default"/>
    <w:sig w:usb0="80002007" w:usb1="80000000" w:usb2="00000008" w:usb3="00000000" w:csb0="00000041" w:csb1="200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ascii="29LT Bukra Regular" w:hAnsi="29LT Bukra Regular" w:eastAsia="29LT Bukra Regular" w:cs="29LT Bukra Regular"/>
        <w:color w:val="000000"/>
        <w:sz w:val="32"/>
        <w:szCs w:val="32"/>
      </w:rPr>
    </w:pPr>
    <w:r>
      <w:rPr>
        <w:rFonts w:ascii="29LT Bukra Regular" w:hAnsi="29LT Bukra Regular" w:eastAsia="29LT Bukra Regular" w:cs="29LT Bukra Regular"/>
        <w:color w:val="000000"/>
        <w:sz w:val="26"/>
        <w:szCs w:val="26"/>
      </w:rPr>
      <w:fldChar w:fldCharType="begin"/>
    </w:r>
    <w:r>
      <w:rPr>
        <w:rFonts w:ascii="29LT Bukra Regular" w:hAnsi="29LT Bukra Regular" w:eastAsia="29LT Bukra Regular" w:cs="29LT Bukra Regular"/>
        <w:color w:val="000000"/>
        <w:sz w:val="26"/>
        <w:szCs w:val="26"/>
      </w:rPr>
      <w:instrText xml:space="preserve">PAGE</w:instrText>
    </w:r>
    <w:r>
      <w:rPr>
        <w:rFonts w:ascii="29LT Bukra Regular" w:hAnsi="29LT Bukra Regular" w:eastAsia="29LT Bukra Regular" w:cs="29LT Bukra Regular"/>
        <w:color w:val="000000"/>
        <w:sz w:val="26"/>
        <w:szCs w:val="26"/>
      </w:rPr>
      <w:fldChar w:fldCharType="separate"/>
    </w:r>
    <w:r>
      <w:rPr>
        <w:rFonts w:ascii="29LT Bukra Regular" w:hAnsi="29LT Bukra Regular" w:eastAsia="29LT Bukra Regular" w:cs="29LT Bukra Regular"/>
        <w:color w:val="000000"/>
        <w:sz w:val="26"/>
        <w:szCs w:val="26"/>
      </w:rPr>
      <w:fldChar w:fldCharType="end"/>
    </w:r>
    <w:r>
      <w:drawing>
        <wp:anchor distT="0" distB="0" distL="0" distR="0" simplePos="0" relativeHeight="251659264" behindDoc="1" locked="0" layoutInCell="1" allowOverlap="1">
          <wp:simplePos x="0" y="0"/>
          <wp:positionH relativeFrom="column">
            <wp:posOffset>-742315</wp:posOffset>
          </wp:positionH>
          <wp:positionV relativeFrom="paragraph">
            <wp:posOffset>-74930</wp:posOffset>
          </wp:positionV>
          <wp:extent cx="1508125" cy="503555"/>
          <wp:effectExtent l="0" t="0" r="0" b="0"/>
          <wp:wrapNone/>
          <wp:docPr id="2132340209" name="image2.png"/>
          <wp:cNvGraphicFramePr/>
          <a:graphic xmlns:a="http://schemas.openxmlformats.org/drawingml/2006/main">
            <a:graphicData uri="http://schemas.openxmlformats.org/drawingml/2006/picture">
              <pic:pic xmlns:pic="http://schemas.openxmlformats.org/drawingml/2006/picture">
                <pic:nvPicPr>
                  <pic:cNvPr id="2132340209" name="image2.png"/>
                  <pic:cNvPicPr preferRelativeResize="0"/>
                </pic:nvPicPr>
                <pic:blipFill>
                  <a:blip r:embed="rId1"/>
                  <a:srcRect l="8548" t="-1112" r="57023" b="82563"/>
                  <a:stretch>
                    <a:fillRect/>
                  </a:stretch>
                </pic:blipFill>
                <pic:spPr>
                  <a:xfrm>
                    <a:off x="0" y="0"/>
                    <a:ext cx="1508125" cy="503555"/>
                  </a:xfrm>
                  <a:prstGeom prst="rect">
                    <a:avLst/>
                  </a:prstGeom>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1426845</wp:posOffset>
              </wp:positionH>
              <wp:positionV relativeFrom="paragraph">
                <wp:posOffset>-83185</wp:posOffset>
              </wp:positionV>
              <wp:extent cx="3299460" cy="483235"/>
              <wp:effectExtent l="0" t="0" r="0" b="0"/>
              <wp:wrapNone/>
              <wp:docPr id="2132340202" name="Rectangles 2132340202"/>
              <wp:cNvGraphicFramePr/>
              <a:graphic xmlns:a="http://schemas.openxmlformats.org/drawingml/2006/main">
                <a:graphicData uri="http://schemas.microsoft.com/office/word/2010/wordprocessingShape">
                  <wps:wsp>
                    <wps:cNvSpPr/>
                    <wps:spPr>
                      <a:xfrm>
                        <a:off x="3705755" y="3547908"/>
                        <a:ext cx="3280490" cy="464185"/>
                      </a:xfrm>
                      <a:prstGeom prst="rect">
                        <a:avLst/>
                      </a:prstGeom>
                      <a:noFill/>
                      <a:ln>
                        <a:noFill/>
                      </a:ln>
                    </wps:spPr>
                    <wps:txbx>
                      <w:txbxContent>
                        <w:p w14:paraId="4742AE93">
                          <w:pPr>
                            <w:bidi/>
                            <w:spacing w:before="0" w:after="160" w:line="240" w:lineRule="auto"/>
                            <w:ind w:left="0" w:right="0" w:firstLine="0"/>
                            <w:jc w:val="center"/>
                          </w:pPr>
                          <w:r>
                            <w:rPr>
                              <w:rFonts w:ascii="Calibri" w:hAnsi="Calibri" w:eastAsia="Calibri" w:cs="Calibri"/>
                              <w:b w:val="0"/>
                              <w:i w:val="0"/>
                              <w:smallCaps w:val="0"/>
                              <w:strike w:val="0"/>
                              <w:color w:val="767171"/>
                              <w:sz w:val="18"/>
                              <w:szCs w:val="18"/>
                              <w:vertAlign w:val="baseline"/>
                              <w:rtl/>
                            </w:rPr>
                            <w:t xml:space="preserve">جميع الحقوق محفوظة لمركز التميز لتطوير المؤسسات غير الربحية بجامعة الملك فهد للبترول والمعادن، المعيار الوطني  </w:t>
                          </w:r>
                          <w:r>
                            <w:rPr>
                              <w:rFonts w:ascii="Calibri" w:hAnsi="Calibri" w:eastAsia="Calibri" w:cs="Calibri"/>
                              <w:b w:val="0"/>
                              <w:i w:val="0"/>
                              <w:smallCaps w:val="0"/>
                              <w:strike w:val="0"/>
                              <w:color w:val="767171"/>
                              <w:sz w:val="18"/>
                              <w:vertAlign w:val="baseline"/>
                            </w:rPr>
                            <w:t>(</w:t>
                          </w:r>
                          <w:r>
                            <w:rPr>
                              <w:rFonts w:ascii="Calibri" w:hAnsi="Calibri" w:eastAsia="Calibri" w:cs="Calibri"/>
                              <w:b w:val="0"/>
                              <w:i w:val="0"/>
                              <w:smallCaps w:val="0"/>
                              <w:strike w:val="0"/>
                              <w:color w:val="767171"/>
                              <w:sz w:val="18"/>
                              <w:szCs w:val="18"/>
                              <w:vertAlign w:val="baseline"/>
                              <w:rtl/>
                            </w:rPr>
                            <w:t>إدامة</w:t>
                          </w:r>
                          <w:r>
                            <w:rPr>
                              <w:rFonts w:ascii="Calibri" w:hAnsi="Calibri" w:eastAsia="Calibri" w:cs="Calibri"/>
                              <w:b w:val="0"/>
                              <w:i w:val="0"/>
                              <w:smallCaps w:val="0"/>
                              <w:strike w:val="0"/>
                              <w:color w:val="767171"/>
                              <w:sz w:val="18"/>
                              <w:vertAlign w:val="baseline"/>
                            </w:rPr>
                            <w:t xml:space="preserve">)  </w:t>
                          </w:r>
                          <w:r>
                            <w:rPr>
                              <w:rFonts w:ascii="Calibri" w:hAnsi="Calibri" w:eastAsia="Calibri" w:cs="Calibri"/>
                              <w:b w:val="0"/>
                              <w:i w:val="0"/>
                              <w:smallCaps w:val="0"/>
                              <w:strike w:val="0"/>
                              <w:color w:val="767171"/>
                              <w:sz w:val="18"/>
                              <w:szCs w:val="18"/>
                              <w:vertAlign w:val="baseline"/>
                              <w:rtl/>
                            </w:rPr>
                            <w:t xml:space="preserve">الإصدار الثالث ديسمبر </w:t>
                          </w:r>
                          <w:r>
                            <w:rPr>
                              <w:rFonts w:ascii="Calibri" w:hAnsi="Calibri" w:eastAsia="Calibri" w:cs="Calibri"/>
                              <w:b w:val="0"/>
                              <w:i w:val="0"/>
                              <w:smallCaps w:val="0"/>
                              <w:strike w:val="0"/>
                              <w:color w:val="767171"/>
                              <w:sz w:val="18"/>
                              <w:vertAlign w:val="baseline"/>
                            </w:rPr>
                            <w:t>2023</w:t>
                          </w:r>
                        </w:p>
                      </w:txbxContent>
                    </wps:txbx>
                    <wps:bodyPr spcFirstLastPara="1" wrap="square" lIns="0" tIns="0" rIns="0" bIns="0" anchor="t" anchorCtr="0">
                      <a:noAutofit/>
                    </wps:bodyPr>
                  </wps:wsp>
                </a:graphicData>
              </a:graphic>
            </wp:anchor>
          </w:drawing>
        </mc:Choice>
        <mc:Fallback>
          <w:pict>
            <v:rect id="_x0000_s1026" o:spid="_x0000_s1026" o:spt="1" style="position:absolute;left:0pt;margin-left:112.35pt;margin-top:-6.55pt;height:38.05pt;width:259.8pt;z-index:251659264;mso-width-relative:page;mso-height-relative:page;" filled="f" stroked="f" coordsize="21600,21600" o:gfxdata="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WRs&#10;ddsAAAAKAQAADwAAAAAAAAABACAAAAAiAAAAZHJzL2Rvd25yZXYueG1sUEsBAhQAFAAAAAgAh07i&#10;QIFdQOTmAQAA0QMAAA4AAAAAAAAAAQAgAAAAKgEAAGRycy9lMm9Eb2MueG1sUEsFBgAAAAAGAAYA&#10;WQEAAIIFAAAAAA==&#10;">
              <v:fill on="f" focussize="0,0"/>
              <v:stroke on="f"/>
              <v:imagedata o:title=""/>
              <o:lock v:ext="edit" aspectratio="f"/>
              <v:textbox inset="0mm,0mm,0mm,0mm">
                <w:txbxContent>
                  <w:p w14:paraId="4742AE93">
                    <w:pPr>
                      <w:bidi/>
                      <w:spacing w:before="0" w:after="160" w:line="240" w:lineRule="auto"/>
                      <w:ind w:left="0" w:right="0" w:firstLine="0"/>
                      <w:jc w:val="center"/>
                    </w:pPr>
                    <w:r>
                      <w:rPr>
                        <w:rFonts w:ascii="Calibri" w:hAnsi="Calibri" w:eastAsia="Calibri" w:cs="Calibri"/>
                        <w:b w:val="0"/>
                        <w:i w:val="0"/>
                        <w:smallCaps w:val="0"/>
                        <w:strike w:val="0"/>
                        <w:color w:val="767171"/>
                        <w:sz w:val="18"/>
                        <w:szCs w:val="18"/>
                        <w:vertAlign w:val="baseline"/>
                        <w:rtl/>
                      </w:rPr>
                      <w:t xml:space="preserve">جميع الحقوق محفوظة لمركز التميز لتطوير المؤسسات غير الربحية بجامعة الملك فهد للبترول والمعادن، المعيار الوطني  </w:t>
                    </w:r>
                    <w:r>
                      <w:rPr>
                        <w:rFonts w:ascii="Calibri" w:hAnsi="Calibri" w:eastAsia="Calibri" w:cs="Calibri"/>
                        <w:b w:val="0"/>
                        <w:i w:val="0"/>
                        <w:smallCaps w:val="0"/>
                        <w:strike w:val="0"/>
                        <w:color w:val="767171"/>
                        <w:sz w:val="18"/>
                        <w:vertAlign w:val="baseline"/>
                      </w:rPr>
                      <w:t>(</w:t>
                    </w:r>
                    <w:r>
                      <w:rPr>
                        <w:rFonts w:ascii="Calibri" w:hAnsi="Calibri" w:eastAsia="Calibri" w:cs="Calibri"/>
                        <w:b w:val="0"/>
                        <w:i w:val="0"/>
                        <w:smallCaps w:val="0"/>
                        <w:strike w:val="0"/>
                        <w:color w:val="767171"/>
                        <w:sz w:val="18"/>
                        <w:szCs w:val="18"/>
                        <w:vertAlign w:val="baseline"/>
                        <w:rtl/>
                      </w:rPr>
                      <w:t>إدامة</w:t>
                    </w:r>
                    <w:r>
                      <w:rPr>
                        <w:rFonts w:ascii="Calibri" w:hAnsi="Calibri" w:eastAsia="Calibri" w:cs="Calibri"/>
                        <w:b w:val="0"/>
                        <w:i w:val="0"/>
                        <w:smallCaps w:val="0"/>
                        <w:strike w:val="0"/>
                        <w:color w:val="767171"/>
                        <w:sz w:val="18"/>
                        <w:vertAlign w:val="baseline"/>
                      </w:rPr>
                      <w:t xml:space="preserve">)  </w:t>
                    </w:r>
                    <w:r>
                      <w:rPr>
                        <w:rFonts w:ascii="Calibri" w:hAnsi="Calibri" w:eastAsia="Calibri" w:cs="Calibri"/>
                        <w:b w:val="0"/>
                        <w:i w:val="0"/>
                        <w:smallCaps w:val="0"/>
                        <w:strike w:val="0"/>
                        <w:color w:val="767171"/>
                        <w:sz w:val="18"/>
                        <w:szCs w:val="18"/>
                        <w:vertAlign w:val="baseline"/>
                        <w:rtl/>
                      </w:rPr>
                      <w:t xml:space="preserve">الإصدار الثالث ديسمبر </w:t>
                    </w:r>
                    <w:r>
                      <w:rPr>
                        <w:rFonts w:ascii="Calibri" w:hAnsi="Calibri" w:eastAsia="Calibri" w:cs="Calibri"/>
                        <w:b w:val="0"/>
                        <w:i w:val="0"/>
                        <w:smallCaps w:val="0"/>
                        <w:strike w:val="0"/>
                        <w:color w:val="767171"/>
                        <w:sz w:val="18"/>
                        <w:vertAlign w:val="baseline"/>
                      </w:rPr>
                      <w:t>2023</w:t>
                    </w:r>
                  </w:p>
                </w:txbxContent>
              </v:textbox>
            </v:rect>
          </w:pict>
        </mc:Fallback>
      </mc:AlternateContent>
    </w:r>
  </w:p>
  <w:p w14:paraId="000008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5">
    <w:pPr>
      <w:pBdr>
        <w:top w:val="none" w:color="auto" w:sz="0" w:space="0"/>
        <w:left w:val="none" w:color="auto" w:sz="0" w:space="0"/>
        <w:bottom w:val="none" w:color="auto" w:sz="0" w:space="0"/>
        <w:right w:val="none" w:color="auto" w:sz="0" w:space="0"/>
        <w:between w:val="none" w:color="auto" w:sz="0" w:space="0"/>
      </w:pBdr>
      <w:tabs>
        <w:tab w:val="left" w:pos="325"/>
        <w:tab w:val="center" w:pos="4513"/>
        <w:tab w:val="center" w:pos="5103"/>
        <w:tab w:val="right" w:pos="9026"/>
      </w:tabs>
      <w:spacing w:after="0" w:line="240" w:lineRule="auto"/>
      <w:rPr>
        <w:color w:val="000000"/>
      </w:rPr>
    </w:pPr>
    <w:r>
      <w:drawing>
        <wp:anchor distT="0" distB="0" distL="114300" distR="114300" simplePos="0" relativeHeight="251659264" behindDoc="0" locked="0" layoutInCell="1" allowOverlap="1">
          <wp:simplePos x="0" y="0"/>
          <wp:positionH relativeFrom="column">
            <wp:posOffset>190500</wp:posOffset>
          </wp:positionH>
          <wp:positionV relativeFrom="paragraph">
            <wp:posOffset>311785</wp:posOffset>
          </wp:positionV>
          <wp:extent cx="1328420" cy="857250"/>
          <wp:effectExtent l="0" t="0" r="5080" b="0"/>
          <wp:wrapSquare wrapText="bothSides"/>
          <wp:docPr id="2132340211" name="image4.png"/>
          <wp:cNvGraphicFramePr/>
          <a:graphic xmlns:a="http://schemas.openxmlformats.org/drawingml/2006/main">
            <a:graphicData uri="http://schemas.openxmlformats.org/drawingml/2006/picture">
              <pic:pic xmlns:pic="http://schemas.openxmlformats.org/drawingml/2006/picture">
                <pic:nvPicPr>
                  <pic:cNvPr id="2132340211" name="image4.png"/>
                  <pic:cNvPicPr preferRelativeResize="0"/>
                </pic:nvPicPr>
                <pic:blipFill>
                  <a:blip r:embed="rId1"/>
                  <a:srcRect/>
                  <a:stretch>
                    <a:fillRect/>
                  </a:stretch>
                </pic:blipFill>
                <pic:spPr>
                  <a:xfrm>
                    <a:off x="0" y="0"/>
                    <a:ext cx="1328420" cy="857250"/>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3781425</wp:posOffset>
          </wp:positionH>
          <wp:positionV relativeFrom="paragraph">
            <wp:posOffset>265430</wp:posOffset>
          </wp:positionV>
          <wp:extent cx="2821940" cy="1075055"/>
          <wp:effectExtent l="0" t="0" r="0" b="0"/>
          <wp:wrapNone/>
          <wp:docPr id="2132340210" name="image8.png"/>
          <wp:cNvGraphicFramePr/>
          <a:graphic xmlns:a="http://schemas.openxmlformats.org/drawingml/2006/main">
            <a:graphicData uri="http://schemas.openxmlformats.org/drawingml/2006/picture">
              <pic:pic xmlns:pic="http://schemas.openxmlformats.org/drawingml/2006/picture">
                <pic:nvPicPr>
                  <pic:cNvPr id="2132340210" name="image8.png"/>
                  <pic:cNvPicPr preferRelativeResize="0"/>
                </pic:nvPicPr>
                <pic:blipFill>
                  <a:blip r:embed="rId2"/>
                  <a:srcRect/>
                  <a:stretch>
                    <a:fillRect/>
                  </a:stretch>
                </pic:blipFill>
                <pic:spPr>
                  <a:xfrm>
                    <a:off x="0" y="0"/>
                    <a:ext cx="2822257" cy="1075146"/>
                  </a:xfrm>
                  <a:prstGeom prst="rect">
                    <a:avLst/>
                  </a:prstGeom>
                </pic:spPr>
              </pic:pic>
            </a:graphicData>
          </a:graphic>
        </wp:anchor>
      </w:drawing>
    </w:r>
    <w:r>
      <w:rPr>
        <w:color w:val="000000"/>
      </w:rPr>
      <w:pict>
        <v:shape id="WordPictureWatermark1" o:spid="_x0000_s2049" o:spt="75" type="#_x0000_t75" style="position:absolute;left:0pt;height:287.3pt;width:510.0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3" gain="19661f" blacklevel="22938f" o:title="image3.png"/>
          <o:lock v:ext="edit" aspectratio="t"/>
        </v:shape>
      </w:pict>
    </w:r>
    <w:r>
      <w:rPr>
        <w:color w:val="000000"/>
        <w:rtl w:val="0"/>
      </w:rPr>
      <w:tab/>
    </w:r>
    <w:r>
      <w:rPr>
        <w:color w:val="000000"/>
        <w:rtl w:val="0"/>
      </w:rPr>
      <w:tab/>
    </w:r>
    <w:bookmarkStart w:id="8" w:name="_GoBack"/>
    <w:r>
      <w:drawing>
        <wp:inline distT="0" distB="0" distL="114300" distR="114300">
          <wp:extent cx="1487170" cy="1286510"/>
          <wp:effectExtent l="0" t="0" r="17780" b="8890"/>
          <wp:docPr id="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
                  <pic:cNvPicPr>
                    <a:picLocks noChangeAspect="1"/>
                  </pic:cNvPicPr>
                </pic:nvPicPr>
                <pic:blipFill>
                  <a:blip r:embed="rId4"/>
                  <a:stretch>
                    <a:fillRect/>
                  </a:stretch>
                </pic:blipFill>
                <pic:spPr>
                  <a:xfrm>
                    <a:off x="0" y="0"/>
                    <a:ext cx="1487170" cy="1286510"/>
                  </a:xfrm>
                  <a:prstGeom prst="rect">
                    <a:avLst/>
                  </a:prstGeom>
                  <a:noFill/>
                  <a:ln>
                    <a:noFill/>
                  </a:ln>
                </pic:spPr>
              </pic:pic>
            </a:graphicData>
          </a:graphic>
        </wp:inline>
      </w:drawing>
    </w:r>
    <w:bookmarkEnd w:id="8"/>
  </w:p>
  <w:p w14:paraId="000008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center"/>
      <w:rPr>
        <w:color w:val="000000"/>
      </w:rPr>
    </w:pPr>
  </w:p>
  <w:p w14:paraId="0000089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drawing>
        <wp:anchor distT="0" distB="0" distL="0" distR="0" simplePos="0" relativeHeight="251659264" behindDoc="1" locked="0" layoutInCell="1" allowOverlap="1">
          <wp:simplePos x="0" y="0"/>
          <wp:positionH relativeFrom="column">
            <wp:posOffset>5301615</wp:posOffset>
          </wp:positionH>
          <wp:positionV relativeFrom="paragraph">
            <wp:posOffset>8684260</wp:posOffset>
          </wp:positionV>
          <wp:extent cx="1953260" cy="1210310"/>
          <wp:effectExtent l="0" t="0" r="0" b="0"/>
          <wp:wrapNone/>
          <wp:docPr id="2132340208" name="image2.png"/>
          <wp:cNvGraphicFramePr/>
          <a:graphic xmlns:a="http://schemas.openxmlformats.org/drawingml/2006/main">
            <a:graphicData uri="http://schemas.openxmlformats.org/drawingml/2006/picture">
              <pic:pic xmlns:pic="http://schemas.openxmlformats.org/drawingml/2006/picture">
                <pic:nvPicPr>
                  <pic:cNvPr id="2132340208" name="image2.png"/>
                  <pic:cNvPicPr preferRelativeResize="0"/>
                </pic:nvPicPr>
                <pic:blipFill>
                  <a:blip r:embed="rId5"/>
                  <a:srcRect/>
                  <a:stretch>
                    <a:fillRect/>
                  </a:stretch>
                </pic:blipFill>
                <pic:spPr>
                  <a:xfrm>
                    <a:off x="0" y="0"/>
                    <a:ext cx="1953260" cy="1210310"/>
                  </a:xfrm>
                  <a:prstGeom prst="rect">
                    <a:avLst/>
                  </a:prstGeom>
                </pic:spPr>
              </pic:pic>
            </a:graphicData>
          </a:graphic>
        </wp:anchor>
      </w:drawing>
    </w:r>
  </w:p>
  <w:p w14:paraId="00000898">
    <w:pPr>
      <w:pBdr>
        <w:top w:val="none" w:color="auto" w:sz="0" w:space="0"/>
        <w:left w:val="none" w:color="auto" w:sz="0" w:space="0"/>
        <w:bottom w:val="none" w:color="auto" w:sz="0" w:space="0"/>
        <w:right w:val="none" w:color="auto" w:sz="0" w:space="0"/>
        <w:between w:val="none" w:color="auto" w:sz="0" w:space="0"/>
      </w:pBdr>
      <w:tabs>
        <w:tab w:val="center" w:pos="4513"/>
        <w:tab w:val="left" w:pos="7067"/>
        <w:tab w:val="right" w:pos="8810"/>
      </w:tabs>
      <w:spacing w:after="0" w:line="240" w:lineRule="auto"/>
      <w:rPr>
        <w:color w:val="000000"/>
      </w:rPr>
    </w:pPr>
    <w:r>
      <w:rPr>
        <w:color w:val="000000"/>
        <w:rtl w:val="0"/>
      </w:rPr>
      <w:t xml:space="preserve"> </w:t>
    </w:r>
    <w:r>
      <w:rPr>
        <w:color w:val="000000"/>
        <w:rtl w:val="0"/>
      </w:rPr>
      <w:tab/>
    </w:r>
    <w:r>
      <w:rPr>
        <w:color w:val="000000"/>
        <w:rtl w:val="0"/>
      </w:rPr>
      <w:tab/>
    </w:r>
    <w:r>
      <w:rPr>
        <w:color w:val="000000"/>
        <w:rtl w:val="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w:rPr>
        <w:color w:val="000000"/>
      </w:rPr>
      <w:pict>
        <v:shape id="WordPictureWatermark3" o:spid="_x0000_s2051" o:spt="75" type="#_x0000_t75" style="position:absolute;left:0pt;height:287.3pt;width:510.0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3.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89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r>
      <w:rPr>
        <w:color w:val="000000"/>
      </w:rPr>
      <w:pict>
        <v:shape id="WordPictureWatermark2" o:spid="_x0000_s2050" o:spt="75" type="#_x0000_t75" style="position:absolute;left:0pt;height:287.3pt;width:510.0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3.p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
    <w:nsid w:val="9288B902"/>
    <w:multiLevelType w:val="multilevel"/>
    <w:tmpl w:val="9288B90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
    <w:nsid w:val="9C8AC8EF"/>
    <w:multiLevelType w:val="multilevel"/>
    <w:tmpl w:val="9C8AC8EF"/>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B0F1ACD9"/>
    <w:multiLevelType w:val="multilevel"/>
    <w:tmpl w:val="B0F1ACD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4">
    <w:nsid w:val="B5E306ED"/>
    <w:multiLevelType w:val="multilevel"/>
    <w:tmpl w:val="B5E306E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5">
    <w:nsid w:val="BE923771"/>
    <w:multiLevelType w:val="multilevel"/>
    <w:tmpl w:val="BE923771"/>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6">
    <w:nsid w:val="BF205925"/>
    <w:multiLevelType w:val="multilevel"/>
    <w:tmpl w:val="BF205925"/>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7">
    <w:nsid w:val="C8879AEF"/>
    <w:multiLevelType w:val="multilevel"/>
    <w:tmpl w:val="C8879AEF"/>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8">
    <w:nsid w:val="CF092B84"/>
    <w:multiLevelType w:val="multilevel"/>
    <w:tmpl w:val="CF092B84"/>
    <w:lvl w:ilvl="0" w:tentative="0">
      <w:start w:val="1"/>
      <w:numFmt w:val="bullet"/>
      <w:lvlText w:val="o"/>
      <w:lvlJc w:val="left"/>
      <w:pPr>
        <w:ind w:left="360" w:hanging="360"/>
      </w:pPr>
      <w:rPr>
        <w:rFonts w:ascii="Courier New" w:hAnsi="Courier New" w:eastAsia="Courier New" w:cs="Courier New"/>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9">
    <w:nsid w:val="D7F9FE59"/>
    <w:multiLevelType w:val="multilevel"/>
    <w:tmpl w:val="D7F9FE5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0">
    <w:nsid w:val="DCBA6B53"/>
    <w:multiLevelType w:val="multilevel"/>
    <w:tmpl w:val="DCBA6B53"/>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1">
    <w:nsid w:val="F4B5D9F5"/>
    <w:multiLevelType w:val="multilevel"/>
    <w:tmpl w:val="F4B5D9F5"/>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2">
    <w:nsid w:val="0053208E"/>
    <w:multiLevelType w:val="multilevel"/>
    <w:tmpl w:val="0053208E"/>
    <w:lvl w:ilvl="0" w:tentative="0">
      <w:start w:val="1"/>
      <w:numFmt w:val="bullet"/>
      <w:pStyle w:val="130"/>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3">
    <w:nsid w:val="0248C179"/>
    <w:multiLevelType w:val="multilevel"/>
    <w:tmpl w:val="0248C17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4">
    <w:nsid w:val="03D62ECE"/>
    <w:multiLevelType w:val="multilevel"/>
    <w:tmpl w:val="03D62ECE"/>
    <w:lvl w:ilvl="0" w:tentative="0">
      <w:start w:val="1"/>
      <w:numFmt w:val="bullet"/>
      <w:lvlText w:val="o"/>
      <w:lvlJc w:val="left"/>
      <w:pPr>
        <w:ind w:left="360" w:hanging="360"/>
      </w:pPr>
      <w:rPr>
        <w:rFonts w:ascii="Courier New" w:hAnsi="Courier New" w:eastAsia="Courier New" w:cs="Courier New"/>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5">
    <w:nsid w:val="0E640482"/>
    <w:multiLevelType w:val="multilevel"/>
    <w:tmpl w:val="0E64048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6">
    <w:nsid w:val="2470EC97"/>
    <w:multiLevelType w:val="multilevel"/>
    <w:tmpl w:val="2470EC97"/>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7">
    <w:nsid w:val="25B654F3"/>
    <w:multiLevelType w:val="multilevel"/>
    <w:tmpl w:val="25B654F3"/>
    <w:lvl w:ilvl="0" w:tentative="0">
      <w:start w:val="1"/>
      <w:numFmt w:val="bullet"/>
      <w:lvlText w:val="o"/>
      <w:lvlJc w:val="left"/>
      <w:pPr>
        <w:ind w:left="360" w:hanging="360"/>
      </w:pPr>
      <w:rPr>
        <w:rFonts w:ascii="Courier New" w:hAnsi="Courier New" w:eastAsia="Courier New" w:cs="Courier New"/>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8">
    <w:nsid w:val="2A8F537B"/>
    <w:multiLevelType w:val="multilevel"/>
    <w:tmpl w:val="2A8F537B"/>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19">
    <w:nsid w:val="39A0D9AC"/>
    <w:multiLevelType w:val="multilevel"/>
    <w:tmpl w:val="39A0D9AC"/>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0">
    <w:nsid w:val="46A08BB8"/>
    <w:multiLevelType w:val="multilevel"/>
    <w:tmpl w:val="46A08BB8"/>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1">
    <w:nsid w:val="4C1BAE26"/>
    <w:multiLevelType w:val="multilevel"/>
    <w:tmpl w:val="4C1BAE26"/>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2">
    <w:nsid w:val="4D4DC07F"/>
    <w:multiLevelType w:val="multilevel"/>
    <w:tmpl w:val="4D4DC07F"/>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3">
    <w:nsid w:val="59ADCABA"/>
    <w:multiLevelType w:val="multilevel"/>
    <w:tmpl w:val="59ADCABA"/>
    <w:lvl w:ilvl="0" w:tentative="0">
      <w:start w:val="1"/>
      <w:numFmt w:val="bullet"/>
      <w:lvlText w:val="o"/>
      <w:lvlJc w:val="left"/>
      <w:pPr>
        <w:ind w:left="360" w:hanging="360"/>
      </w:pPr>
      <w:rPr>
        <w:rFonts w:ascii="Courier New" w:hAnsi="Courier New" w:eastAsia="Courier New" w:cs="Courier New"/>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4">
    <w:nsid w:val="5A241D34"/>
    <w:multiLevelType w:val="multilevel"/>
    <w:tmpl w:val="5A241D34"/>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5">
    <w:nsid w:val="60382F6E"/>
    <w:multiLevelType w:val="multilevel"/>
    <w:tmpl w:val="60382F6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6">
    <w:nsid w:val="629F7852"/>
    <w:multiLevelType w:val="multilevel"/>
    <w:tmpl w:val="629F7852"/>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7">
    <w:nsid w:val="72183CF9"/>
    <w:multiLevelType w:val="multilevel"/>
    <w:tmpl w:val="72183CF9"/>
    <w:lvl w:ilvl="0" w:tentative="0">
      <w:start w:val="1"/>
      <w:numFmt w:val="bullet"/>
      <w:lvlText w:val="o"/>
      <w:lvlJc w:val="left"/>
      <w:pPr>
        <w:ind w:left="360" w:hanging="360"/>
      </w:pPr>
      <w:rPr>
        <w:rFonts w:ascii="Courier New" w:hAnsi="Courier New" w:eastAsia="Courier New" w:cs="Courier New"/>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8">
    <w:nsid w:val="77ECEA79"/>
    <w:multiLevelType w:val="multilevel"/>
    <w:tmpl w:val="77ECEA79"/>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29">
    <w:nsid w:val="7C246926"/>
    <w:multiLevelType w:val="multilevel"/>
    <w:tmpl w:val="7C246926"/>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num w:numId="1">
    <w:abstractNumId w:val="12"/>
  </w:num>
  <w:num w:numId="2">
    <w:abstractNumId w:val="8"/>
  </w:num>
  <w:num w:numId="3">
    <w:abstractNumId w:val="23"/>
  </w:num>
  <w:num w:numId="4">
    <w:abstractNumId w:val="6"/>
  </w:num>
  <w:num w:numId="5">
    <w:abstractNumId w:val="4"/>
  </w:num>
  <w:num w:numId="6">
    <w:abstractNumId w:val="14"/>
  </w:num>
  <w:num w:numId="7">
    <w:abstractNumId w:val="17"/>
  </w:num>
  <w:num w:numId="8">
    <w:abstractNumId w:val="27"/>
  </w:num>
  <w:num w:numId="9">
    <w:abstractNumId w:val="13"/>
  </w:num>
  <w:num w:numId="10">
    <w:abstractNumId w:val="0"/>
  </w:num>
  <w:num w:numId="11">
    <w:abstractNumId w:val="18"/>
  </w:num>
  <w:num w:numId="12">
    <w:abstractNumId w:val="24"/>
  </w:num>
  <w:num w:numId="13">
    <w:abstractNumId w:val="7"/>
  </w:num>
  <w:num w:numId="14">
    <w:abstractNumId w:val="22"/>
  </w:num>
  <w:num w:numId="15">
    <w:abstractNumId w:val="11"/>
  </w:num>
  <w:num w:numId="16">
    <w:abstractNumId w:val="16"/>
  </w:num>
  <w:num w:numId="17">
    <w:abstractNumId w:val="10"/>
  </w:num>
  <w:num w:numId="18">
    <w:abstractNumId w:val="9"/>
  </w:num>
  <w:num w:numId="19">
    <w:abstractNumId w:val="2"/>
  </w:num>
  <w:num w:numId="20">
    <w:abstractNumId w:val="21"/>
  </w:num>
  <w:num w:numId="21">
    <w:abstractNumId w:val="25"/>
  </w:num>
  <w:num w:numId="22">
    <w:abstractNumId w:val="15"/>
  </w:num>
  <w:num w:numId="23">
    <w:abstractNumId w:val="20"/>
  </w:num>
  <w:num w:numId="24">
    <w:abstractNumId w:val="3"/>
  </w:num>
  <w:num w:numId="25">
    <w:abstractNumId w:val="29"/>
  </w:num>
  <w:num w:numId="26">
    <w:abstractNumId w:val="28"/>
  </w:num>
  <w:num w:numId="27">
    <w:abstractNumId w:val="5"/>
  </w:num>
  <w:num w:numId="28">
    <w:abstractNumId w:val="26"/>
  </w:num>
  <w:num w:numId="29">
    <w:abstractNumId w:val="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0BC209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iPriority="99" w:semiHidden="0" w:name="footnote text"/>
    <w:lsdException w:unhideWhenUsed="0" w:uiPriority="99"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unhideWhenUsed="0" w:uiPriority="99"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zh-CN"/>
    </w:rPr>
  </w:style>
  <w:style w:type="paragraph" w:styleId="2">
    <w:name w:val="heading 1"/>
    <w:basedOn w:val="1"/>
    <w:next w:val="1"/>
    <w:uiPriority w:val="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60" w:line="380" w:lineRule="auto"/>
      <w:ind w:left="0" w:right="0" w:firstLine="0"/>
      <w:jc w:val="both"/>
    </w:pPr>
    <w:rPr>
      <w:rFonts w:ascii="Simplified Arabic" w:hAnsi="Simplified Arabic" w:eastAsia="Simplified Arabic" w:cs="Simplified Arabic"/>
      <w:b/>
      <w:color w:val="000000"/>
      <w:sz w:val="26"/>
      <w:szCs w:val="26"/>
      <w:u w:val="none"/>
      <w:shd w:val="clear" w:fill="auto"/>
      <w:vertAlign w:val="baseline"/>
    </w:rPr>
  </w:style>
  <w:style w:type="paragraph" w:styleId="3">
    <w:name w:val="heading 2"/>
    <w:basedOn w:val="1"/>
    <w:next w:val="1"/>
    <w:uiPriority w:val="0"/>
    <w:pPr>
      <w:bidi/>
      <w:spacing w:line="240" w:lineRule="auto"/>
    </w:pPr>
    <w:rPr>
      <w:rFonts w:ascii="29LT Bukra Bold" w:hAnsi="29LT Bukra Bold" w:eastAsia="29LT Bukra Bold" w:cs="29LT Bukra Bold"/>
      <w:color w:val="FFFFFF"/>
      <w:sz w:val="25"/>
      <w:szCs w:val="25"/>
    </w:rPr>
  </w:style>
  <w:style w:type="paragraph" w:styleId="4">
    <w:name w:val="heading 3"/>
    <w:basedOn w:val="1"/>
    <w:next w:val="1"/>
    <w:qFormat/>
    <w:uiPriority w:val="0"/>
    <w:pPr>
      <w:bidi/>
      <w:spacing w:line="240" w:lineRule="auto"/>
      <w:ind w:left="720" w:hanging="360"/>
      <w:jc w:val="both"/>
    </w:pPr>
    <w:rPr>
      <w:rFonts w:ascii="Sakkal Majalla" w:hAnsi="Sakkal Majalla" w:eastAsia="Sakkal Majalla" w:cs="Sakkal Majalla"/>
      <w:b/>
      <w:color w:val="000000"/>
      <w:sz w:val="32"/>
      <w:szCs w:val="32"/>
    </w:rPr>
  </w:style>
  <w:style w:type="paragraph" w:styleId="5">
    <w:name w:val="heading 4"/>
    <w:basedOn w:val="1"/>
    <w:next w:val="1"/>
    <w:uiPriority w:val="0"/>
    <w:pPr>
      <w:bidi/>
      <w:spacing w:after="0" w:line="240" w:lineRule="auto"/>
      <w:ind w:left="1080" w:hanging="360"/>
      <w:jc w:val="both"/>
    </w:pPr>
    <w:rPr>
      <w:rFonts w:ascii="Sakkal Majalla" w:hAnsi="Sakkal Majalla" w:eastAsia="Sakkal Majalla" w:cs="Sakkal Majalla"/>
      <w:b/>
      <w:sz w:val="32"/>
      <w:szCs w:val="32"/>
    </w:rPr>
  </w:style>
  <w:style w:type="paragraph" w:styleId="6">
    <w:name w:val="heading 5"/>
    <w:basedOn w:val="1"/>
    <w:next w:val="1"/>
    <w:qFormat/>
    <w:uiPriority w:val="0"/>
    <w:pPr>
      <w:bidi/>
      <w:spacing w:after="0" w:line="240" w:lineRule="auto"/>
      <w:ind w:left="90"/>
      <w:jc w:val="both"/>
    </w:pPr>
    <w:rPr>
      <w:rFonts w:ascii="Sakkal Majalla" w:hAnsi="Sakkal Majalla" w:eastAsia="Sakkal Majalla" w:cs="Sakkal Majalla"/>
      <w:b/>
      <w:sz w:val="32"/>
      <w:szCs w:val="32"/>
    </w:rPr>
  </w:style>
  <w:style w:type="paragraph" w:styleId="7">
    <w:name w:val="heading 6"/>
    <w:basedOn w:val="1"/>
    <w:next w:val="1"/>
    <w:qFormat/>
    <w:uiPriority w:val="0"/>
    <w:pPr>
      <w:keepNext/>
      <w:keepLines/>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link w:val="116"/>
    <w:unhideWhenUsed/>
    <w:uiPriority w:val="99"/>
    <w:pPr>
      <w:spacing w:after="0" w:line="240" w:lineRule="auto"/>
    </w:pPr>
    <w:rPr>
      <w:rFonts w:ascii="Segoe UI" w:hAnsi="Segoe UI" w:cs="Segoe UI" w:eastAsiaTheme="minorEastAsia"/>
      <w:sz w:val="18"/>
      <w:szCs w:val="18"/>
      <w:lang w:val="en-US"/>
    </w:rPr>
  </w:style>
  <w:style w:type="character" w:styleId="11">
    <w:name w:val="annotation reference"/>
    <w:basedOn w:val="8"/>
    <w:uiPriority w:val="99"/>
    <w:rPr>
      <w:sz w:val="16"/>
      <w:szCs w:val="16"/>
    </w:rPr>
  </w:style>
  <w:style w:type="paragraph" w:styleId="12">
    <w:name w:val="annotation text"/>
    <w:link w:val="126"/>
    <w:uiPriority w:val="99"/>
    <w:pPr>
      <w:bidi/>
      <w:spacing w:after="200" w:line="240" w:lineRule="auto"/>
    </w:pPr>
    <w:rPr>
      <w:rFonts w:ascii="Calibri" w:hAnsi="Calibri" w:cs="Arial" w:eastAsiaTheme="minorEastAsia"/>
      <w:sz w:val="20"/>
      <w:szCs w:val="20"/>
      <w:lang w:val="en-US"/>
    </w:rPr>
  </w:style>
  <w:style w:type="paragraph" w:styleId="13">
    <w:name w:val="annotation subject"/>
    <w:basedOn w:val="12"/>
    <w:next w:val="12"/>
    <w:link w:val="206"/>
    <w:semiHidden/>
    <w:unhideWhenUsed/>
    <w:uiPriority w:val="99"/>
    <w:pPr>
      <w:bidi w:val="0"/>
      <w:spacing w:after="160"/>
    </w:pPr>
    <w:rPr>
      <w:rFonts w:eastAsia="Calibri" w:cs="Calibri"/>
      <w:b/>
      <w:bCs/>
      <w:lang w:val="en-GB"/>
    </w:rPr>
  </w:style>
  <w:style w:type="character" w:styleId="14">
    <w:name w:val="Emphasis"/>
    <w:basedOn w:val="8"/>
    <w:qFormat/>
    <w:uiPriority w:val="20"/>
    <w:rPr>
      <w:i/>
      <w:iCs/>
    </w:rPr>
  </w:style>
  <w:style w:type="character" w:styleId="15">
    <w:name w:val="endnote reference"/>
    <w:basedOn w:val="8"/>
    <w:unhideWhenUsed/>
    <w:uiPriority w:val="99"/>
    <w:rPr>
      <w:vertAlign w:val="superscript"/>
    </w:rPr>
  </w:style>
  <w:style w:type="paragraph" w:styleId="16">
    <w:name w:val="endnote text"/>
    <w:link w:val="121"/>
    <w:unhideWhenUsed/>
    <w:uiPriority w:val="99"/>
    <w:pPr>
      <w:spacing w:after="0" w:line="240" w:lineRule="auto"/>
    </w:pPr>
    <w:rPr>
      <w:rFonts w:ascii="Calibri" w:hAnsi="Calibri" w:cs="Arial" w:eastAsiaTheme="minorEastAsia"/>
      <w:sz w:val="20"/>
      <w:szCs w:val="20"/>
      <w:lang w:val="en-US"/>
    </w:rPr>
  </w:style>
  <w:style w:type="character" w:styleId="17">
    <w:name w:val="FollowedHyperlink"/>
    <w:basedOn w:val="8"/>
    <w:uiPriority w:val="99"/>
    <w:rPr>
      <w:color w:val="96607D" w:themeColor="followedHyperlink"/>
      <w:u w:val="single"/>
      <w14:textFill>
        <w14:solidFill>
          <w14:schemeClr w14:val="folHlink"/>
        </w14:solidFill>
      </w14:textFill>
    </w:rPr>
  </w:style>
  <w:style w:type="paragraph" w:styleId="18">
    <w:name w:val="footer"/>
    <w:link w:val="40"/>
    <w:unhideWhenUsed/>
    <w:qFormat/>
    <w:uiPriority w:val="99"/>
    <w:pPr>
      <w:tabs>
        <w:tab w:val="center" w:pos="4513"/>
        <w:tab w:val="right" w:pos="9026"/>
      </w:tabs>
      <w:spacing w:after="0" w:line="240" w:lineRule="auto"/>
    </w:pPr>
    <w:rPr>
      <w:rFonts w:ascii="Calibri" w:hAnsi="Calibri" w:eastAsia="Calibri" w:cs="Calibri"/>
      <w:sz w:val="22"/>
      <w:szCs w:val="22"/>
      <w:lang w:val="zh-CN"/>
    </w:rPr>
  </w:style>
  <w:style w:type="character" w:styleId="19">
    <w:name w:val="footnote reference"/>
    <w:basedOn w:val="8"/>
    <w:unhideWhenUsed/>
    <w:qFormat/>
    <w:uiPriority w:val="99"/>
    <w:rPr>
      <w:vertAlign w:val="superscript"/>
    </w:rPr>
  </w:style>
  <w:style w:type="paragraph" w:styleId="20">
    <w:name w:val="footnote text"/>
    <w:link w:val="120"/>
    <w:unhideWhenUsed/>
    <w:uiPriority w:val="99"/>
    <w:pPr>
      <w:spacing w:after="0" w:line="240" w:lineRule="auto"/>
    </w:pPr>
    <w:rPr>
      <w:rFonts w:ascii="Calibri" w:hAnsi="Calibri" w:cs="Arial" w:eastAsiaTheme="minorEastAsia"/>
      <w:sz w:val="20"/>
      <w:szCs w:val="20"/>
      <w:lang w:val="en-US"/>
    </w:rPr>
  </w:style>
  <w:style w:type="paragraph" w:styleId="21">
    <w:name w:val="header"/>
    <w:link w:val="39"/>
    <w:unhideWhenUsed/>
    <w:qFormat/>
    <w:uiPriority w:val="99"/>
    <w:pPr>
      <w:tabs>
        <w:tab w:val="center" w:pos="4513"/>
        <w:tab w:val="right" w:pos="9026"/>
      </w:tabs>
      <w:spacing w:after="0" w:line="240" w:lineRule="auto"/>
    </w:pPr>
    <w:rPr>
      <w:rFonts w:ascii="Calibri" w:hAnsi="Calibri" w:eastAsia="Calibri" w:cs="Calibri"/>
      <w:sz w:val="22"/>
      <w:szCs w:val="22"/>
      <w:lang w:val="zh-CN"/>
    </w:rPr>
  </w:style>
  <w:style w:type="character" w:styleId="22">
    <w:name w:val="Hyperlink"/>
    <w:basedOn w:val="8"/>
    <w:unhideWhenUsed/>
    <w:qFormat/>
    <w:uiPriority w:val="99"/>
    <w:rPr>
      <w:color w:val="467886" w:themeColor="hyperlink"/>
      <w:u w:val="single"/>
      <w14:textFill>
        <w14:solidFill>
          <w14:schemeClr w14:val="hlink"/>
        </w14:solidFill>
      </w14:textFill>
    </w:rPr>
  </w:style>
  <w:style w:type="paragraph" w:styleId="23">
    <w:name w:val="Normal (Web)"/>
    <w:unhideWhenUsed/>
    <w:uiPriority w:val="99"/>
    <w:pPr>
      <w:spacing w:before="100" w:beforeAutospacing="1" w:after="100" w:afterAutospacing="1" w:line="240" w:lineRule="auto"/>
    </w:pPr>
    <w:rPr>
      <w:rFonts w:ascii="Times New Roman" w:hAnsi="Times New Roman" w:cs="Times New Roman" w:eastAsiaTheme="minorEastAsia"/>
      <w:sz w:val="24"/>
      <w:szCs w:val="24"/>
      <w:lang w:val="en-US"/>
    </w:rPr>
  </w:style>
  <w:style w:type="character" w:styleId="24">
    <w:name w:val="Strong"/>
    <w:basedOn w:val="8"/>
    <w:qFormat/>
    <w:uiPriority w:val="22"/>
    <w:rPr>
      <w:b/>
      <w:bCs/>
    </w:rPr>
  </w:style>
  <w:style w:type="paragraph" w:styleId="25">
    <w:name w:val="Subtitle"/>
    <w:basedOn w:val="1"/>
    <w:next w:val="1"/>
    <w:uiPriority w:val="0"/>
    <w:pPr>
      <w:keepNext/>
      <w:keepLines/>
      <w:spacing w:before="360" w:after="80"/>
    </w:pPr>
    <w:rPr>
      <w:rFonts w:ascii="Georgia" w:hAnsi="Georgia" w:eastAsia="Georgia" w:cs="Georgia"/>
      <w:i/>
      <w:color w:val="666666"/>
      <w:sz w:val="48"/>
      <w:szCs w:val="48"/>
    </w:rPr>
  </w:style>
  <w:style w:type="table" w:styleId="26">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itle"/>
    <w:basedOn w:val="1"/>
    <w:next w:val="1"/>
    <w:uiPriority w:val="0"/>
    <w:pPr>
      <w:keepNext/>
      <w:keepLines/>
      <w:spacing w:before="480" w:after="120"/>
    </w:pPr>
    <w:rPr>
      <w:b/>
      <w:sz w:val="72"/>
      <w:szCs w:val="72"/>
    </w:rPr>
  </w:style>
  <w:style w:type="paragraph" w:styleId="28">
    <w:name w:val="toc 1"/>
    <w:next w:val="1"/>
    <w:autoRedefine/>
    <w:unhideWhenUsed/>
    <w:uiPriority w:val="39"/>
    <w:pPr>
      <w:tabs>
        <w:tab w:val="right" w:leader="dot" w:pos="10196"/>
      </w:tabs>
      <w:bidi/>
      <w:spacing w:after="100" w:line="276" w:lineRule="auto"/>
    </w:pPr>
    <w:rPr>
      <w:rFonts w:ascii="29LT Bukra Regular" w:hAnsi="29LT Bukra Regular" w:eastAsia="Calibri" w:cs="29LT Bukra Regular"/>
      <w:b/>
      <w:bCs/>
      <w:sz w:val="22"/>
      <w:szCs w:val="22"/>
      <w:lang w:val="zh-CN"/>
    </w:rPr>
  </w:style>
  <w:style w:type="paragraph" w:styleId="29">
    <w:name w:val="toc 2"/>
    <w:next w:val="1"/>
    <w:autoRedefine/>
    <w:unhideWhenUsed/>
    <w:uiPriority w:val="39"/>
    <w:pPr>
      <w:spacing w:after="100" w:line="259" w:lineRule="auto"/>
      <w:ind w:left="220"/>
    </w:pPr>
    <w:rPr>
      <w:rFonts w:ascii="Calibri" w:hAnsi="Calibri" w:eastAsia="Calibri" w:cs="Calibri"/>
      <w:sz w:val="22"/>
      <w:szCs w:val="22"/>
      <w:lang w:val="zh-CN"/>
    </w:rPr>
  </w:style>
  <w:style w:type="paragraph" w:styleId="30">
    <w:name w:val="toc 3"/>
    <w:next w:val="1"/>
    <w:autoRedefine/>
    <w:unhideWhenUsed/>
    <w:uiPriority w:val="39"/>
    <w:pPr>
      <w:bidi/>
      <w:spacing w:after="100" w:line="259" w:lineRule="auto"/>
      <w:ind w:left="440"/>
    </w:pPr>
    <w:rPr>
      <w:rFonts w:ascii="Calibri" w:hAnsi="Calibri" w:cs="Calibri" w:eastAsiaTheme="minorEastAsia"/>
      <w:sz w:val="22"/>
      <w:szCs w:val="22"/>
      <w:lang w:val="en-US"/>
    </w:rPr>
  </w:style>
  <w:style w:type="paragraph" w:styleId="31">
    <w:name w:val="toc 4"/>
    <w:next w:val="1"/>
    <w:autoRedefine/>
    <w:unhideWhenUsed/>
    <w:uiPriority w:val="39"/>
    <w:pPr>
      <w:bidi/>
      <w:spacing w:after="100" w:line="259" w:lineRule="auto"/>
      <w:ind w:left="660"/>
    </w:pPr>
    <w:rPr>
      <w:rFonts w:ascii="Calibri" w:hAnsi="Calibri" w:cs="Calibri" w:eastAsiaTheme="minorEastAsia"/>
      <w:sz w:val="22"/>
      <w:szCs w:val="22"/>
      <w:lang w:val="en-US"/>
    </w:rPr>
  </w:style>
  <w:style w:type="paragraph" w:styleId="32">
    <w:name w:val="toc 5"/>
    <w:next w:val="1"/>
    <w:autoRedefine/>
    <w:unhideWhenUsed/>
    <w:uiPriority w:val="39"/>
    <w:pPr>
      <w:bidi/>
      <w:spacing w:after="100" w:line="259" w:lineRule="auto"/>
      <w:ind w:left="880"/>
    </w:pPr>
    <w:rPr>
      <w:rFonts w:ascii="Calibri" w:hAnsi="Calibri" w:cs="Calibri" w:eastAsiaTheme="minorEastAsia"/>
      <w:sz w:val="22"/>
      <w:szCs w:val="22"/>
      <w:lang w:val="en-US"/>
    </w:rPr>
  </w:style>
  <w:style w:type="paragraph" w:styleId="33">
    <w:name w:val="toc 6"/>
    <w:next w:val="1"/>
    <w:autoRedefine/>
    <w:unhideWhenUsed/>
    <w:uiPriority w:val="39"/>
    <w:pPr>
      <w:bidi/>
      <w:spacing w:after="100" w:line="259" w:lineRule="auto"/>
      <w:ind w:left="1100"/>
    </w:pPr>
    <w:rPr>
      <w:rFonts w:ascii="Calibri" w:hAnsi="Calibri" w:cs="Calibri" w:eastAsiaTheme="minorEastAsia"/>
      <w:sz w:val="22"/>
      <w:szCs w:val="22"/>
      <w:lang w:val="en-US"/>
    </w:rPr>
  </w:style>
  <w:style w:type="paragraph" w:styleId="34">
    <w:name w:val="toc 7"/>
    <w:next w:val="1"/>
    <w:autoRedefine/>
    <w:unhideWhenUsed/>
    <w:uiPriority w:val="39"/>
    <w:pPr>
      <w:bidi/>
      <w:spacing w:after="100" w:line="259" w:lineRule="auto"/>
      <w:ind w:left="1320"/>
    </w:pPr>
    <w:rPr>
      <w:rFonts w:ascii="Calibri" w:hAnsi="Calibri" w:cs="Calibri" w:eastAsiaTheme="minorEastAsia"/>
      <w:sz w:val="22"/>
      <w:szCs w:val="22"/>
      <w:lang w:val="en-US"/>
    </w:rPr>
  </w:style>
  <w:style w:type="paragraph" w:styleId="35">
    <w:name w:val="toc 8"/>
    <w:next w:val="1"/>
    <w:autoRedefine/>
    <w:unhideWhenUsed/>
    <w:uiPriority w:val="39"/>
    <w:pPr>
      <w:bidi/>
      <w:spacing w:after="100" w:line="259" w:lineRule="auto"/>
      <w:ind w:left="1540"/>
    </w:pPr>
    <w:rPr>
      <w:rFonts w:ascii="Calibri" w:hAnsi="Calibri" w:cs="Calibri" w:eastAsiaTheme="minorEastAsia"/>
      <w:sz w:val="22"/>
      <w:szCs w:val="22"/>
      <w:lang w:val="en-US"/>
    </w:rPr>
  </w:style>
  <w:style w:type="paragraph" w:styleId="36">
    <w:name w:val="toc 9"/>
    <w:next w:val="1"/>
    <w:autoRedefine/>
    <w:unhideWhenUsed/>
    <w:uiPriority w:val="39"/>
    <w:pPr>
      <w:bidi/>
      <w:spacing w:after="100" w:line="259" w:lineRule="auto"/>
      <w:ind w:left="1760"/>
    </w:pPr>
    <w:rPr>
      <w:rFonts w:ascii="Calibri" w:hAnsi="Calibri" w:cs="Calibri" w:eastAsiaTheme="minorEastAsia"/>
      <w:sz w:val="22"/>
      <w:szCs w:val="22"/>
      <w:lang w:val="en-US"/>
    </w:rPr>
  </w:style>
  <w:style w:type="table" w:customStyle="1" w:styleId="37">
    <w:name w:val="TableNormal"/>
    <w:qFormat/>
    <w:uiPriority w:val="0"/>
    <w:tblPr>
      <w:tblCellMar>
        <w:top w:w="0" w:type="dxa"/>
        <w:left w:w="0" w:type="dxa"/>
        <w:bottom w:w="0" w:type="dxa"/>
        <w:right w:w="0" w:type="dxa"/>
      </w:tblCellMar>
    </w:tblPr>
  </w:style>
  <w:style w:type="table" w:customStyle="1" w:styleId="38">
    <w:name w:val="TableNormal1"/>
    <w:uiPriority w:val="0"/>
    <w:tblPr>
      <w:tblCellMar>
        <w:top w:w="0" w:type="dxa"/>
        <w:left w:w="0" w:type="dxa"/>
        <w:bottom w:w="0" w:type="dxa"/>
        <w:right w:w="0" w:type="dxa"/>
      </w:tblCellMar>
    </w:tblPr>
  </w:style>
  <w:style w:type="character" w:customStyle="1" w:styleId="39">
    <w:name w:val="رأس الصفحة Char"/>
    <w:basedOn w:val="8"/>
    <w:link w:val="21"/>
    <w:uiPriority w:val="99"/>
  </w:style>
  <w:style w:type="character" w:customStyle="1" w:styleId="40">
    <w:name w:val="تذييل الصفحة Char"/>
    <w:basedOn w:val="8"/>
    <w:link w:val="18"/>
    <w:uiPriority w:val="99"/>
  </w:style>
  <w:style w:type="paragraph" w:styleId="41">
    <w:name w:val="List Paragraph"/>
    <w:link w:val="49"/>
    <w:qFormat/>
    <w:uiPriority w:val="34"/>
    <w:pPr>
      <w:spacing w:after="0" w:line="240" w:lineRule="auto"/>
      <w:ind w:left="720"/>
      <w:contextualSpacing/>
    </w:pPr>
    <w:rPr>
      <w:rFonts w:ascii="Times New Roman" w:hAnsi="Times New Roman" w:cs="Times New Roman" w:eastAsiaTheme="minorEastAsia"/>
      <w:sz w:val="24"/>
      <w:szCs w:val="24"/>
      <w:lang w:val="zh-CN" w:eastAsia="en-GB"/>
    </w:rPr>
  </w:style>
  <w:style w:type="character" w:customStyle="1" w:styleId="42">
    <w:name w:val="العنوان 1 Char"/>
    <w:basedOn w:val="8"/>
    <w:qFormat/>
    <w:uiPriority w:val="9"/>
    <w:rPr>
      <w:rFonts w:ascii="29LT Bukra Bold" w:hAnsi="29LT Bukra Bold" w:cs="29LT Bukra Bold"/>
      <w:color w:val="FFFFFF"/>
      <w:kern w:val="24"/>
      <w:sz w:val="44"/>
      <w:szCs w:val="44"/>
    </w:rPr>
  </w:style>
  <w:style w:type="character" w:customStyle="1" w:styleId="43">
    <w:name w:val="عنوان 2 Char"/>
    <w:basedOn w:val="8"/>
    <w:uiPriority w:val="9"/>
    <w:rPr>
      <w:rFonts w:ascii="29LT Bukra Bold" w:hAnsi="29LT Bukra Bold" w:cs="29LT Bukra Bold"/>
      <w:color w:val="FFFFFF"/>
      <w:kern w:val="24"/>
      <w:sz w:val="25"/>
      <w:szCs w:val="25"/>
    </w:rPr>
  </w:style>
  <w:style w:type="table" w:customStyle="1" w:styleId="44">
    <w:name w:val="Grid Table 2 Accent 3"/>
    <w:basedOn w:val="9"/>
    <w:qFormat/>
    <w:uiPriority w:val="47"/>
    <w:pPr>
      <w:spacing w:after="0" w:line="240" w:lineRule="auto"/>
    </w:pPr>
    <w:rPr>
      <w:rFonts w:cs="Times New Roman" w:eastAsiaTheme="minorEastAsia"/>
      <w:lang w:val="en-US"/>
    </w:rPr>
    <w:tblPr>
      <w:tblBorders>
        <w:top w:val="single" w:color="84D8D9" w:themeColor="accent3" w:themeTint="99" w:sz="2" w:space="0"/>
        <w:bottom w:val="single" w:color="84D8D9" w:themeColor="accent3" w:themeTint="99" w:sz="2" w:space="0"/>
        <w:insideH w:val="single" w:color="84D8D9" w:themeColor="accent3" w:themeTint="99" w:sz="2" w:space="0"/>
        <w:insideV w:val="single" w:color="84D8D9" w:themeColor="accent3" w:themeTint="99" w:sz="2" w:space="0"/>
      </w:tblBorders>
    </w:tblPr>
    <w:tblStylePr w:type="firstRow">
      <w:rPr>
        <w:b/>
        <w:bCs/>
      </w:rPr>
      <w:tcPr>
        <w:tcBorders>
          <w:top w:val="nil"/>
          <w:bottom w:val="single" w:color="84D8D9" w:themeColor="accent3" w:themeTint="99" w:sz="12" w:space="0"/>
          <w:insideH w:val="nil"/>
          <w:insideV w:val="nil"/>
        </w:tcBorders>
        <w:shd w:val="clear" w:color="auto" w:fill="FFFFFF" w:themeFill="background1"/>
      </w:tcPr>
    </w:tblStylePr>
    <w:tblStylePr w:type="lastRow">
      <w:rPr>
        <w:b/>
        <w:bCs/>
      </w:rPr>
      <w:tcPr>
        <w:tcBorders>
          <w:top w:val="double" w:color="84D8D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6F2F2" w:themeFill="accent3" w:themeFillTint="33"/>
      </w:tcPr>
    </w:tblStylePr>
    <w:tblStylePr w:type="band1Horz">
      <w:tcPr>
        <w:shd w:val="clear" w:color="auto" w:fill="D6F2F2" w:themeFill="accent3" w:themeFillTint="33"/>
      </w:tcPr>
    </w:tblStylePr>
  </w:style>
  <w:style w:type="character" w:customStyle="1" w:styleId="45">
    <w:name w:val="Unresolved Mention"/>
    <w:basedOn w:val="8"/>
    <w:semiHidden/>
    <w:unhideWhenUsed/>
    <w:uiPriority w:val="99"/>
    <w:rPr>
      <w:color w:val="605E5C"/>
      <w:shd w:val="clear" w:color="auto" w:fill="E1DFDD"/>
    </w:rPr>
  </w:style>
  <w:style w:type="character" w:customStyle="1" w:styleId="46">
    <w:name w:val="عنوان 3 Char"/>
    <w:basedOn w:val="8"/>
    <w:uiPriority w:val="9"/>
    <w:rPr>
      <w:rFonts w:ascii="Sakkal Majalla" w:hAnsi="Sakkal Majalla" w:cs="Sakkal Majalla" w:eastAsiaTheme="minorEastAsia"/>
      <w:b/>
      <w:bCs/>
      <w:kern w:val="36"/>
      <w:sz w:val="32"/>
      <w:szCs w:val="32"/>
      <w:lang w:val="en-US" w:bidi="ar-YE"/>
    </w:rPr>
  </w:style>
  <w:style w:type="character" w:customStyle="1" w:styleId="47">
    <w:name w:val="عنوان 4 Char"/>
    <w:basedOn w:val="8"/>
    <w:qFormat/>
    <w:uiPriority w:val="9"/>
    <w:rPr>
      <w:rFonts w:ascii="Sakkal Majalla" w:hAnsi="Sakkal Majalla" w:cs="Sakkal Majalla"/>
      <w:b/>
      <w:bCs/>
      <w:kern w:val="0"/>
      <w:sz w:val="32"/>
      <w:szCs w:val="32"/>
      <w:lang w:val="en-US"/>
    </w:rPr>
  </w:style>
  <w:style w:type="character" w:customStyle="1" w:styleId="48">
    <w:name w:val="عنوان 5 Char"/>
    <w:basedOn w:val="8"/>
    <w:uiPriority w:val="9"/>
    <w:rPr>
      <w:rFonts w:ascii="Sakkal Majalla" w:hAnsi="Sakkal Majalla" w:cs="Sakkal Majalla"/>
      <w:b/>
      <w:bCs/>
      <w:kern w:val="0"/>
      <w:sz w:val="32"/>
      <w:szCs w:val="32"/>
      <w:lang w:val="en-US"/>
    </w:rPr>
  </w:style>
  <w:style w:type="character" w:customStyle="1" w:styleId="49">
    <w:name w:val="سرد الفقرات Char"/>
    <w:basedOn w:val="8"/>
    <w:link w:val="41"/>
    <w:uiPriority w:val="34"/>
    <w:rPr>
      <w:rFonts w:ascii="Times New Roman" w:hAnsi="Times New Roman" w:cs="Times New Roman" w:eastAsiaTheme="minorEastAsia"/>
      <w:kern w:val="0"/>
      <w:sz w:val="24"/>
      <w:szCs w:val="24"/>
      <w:lang w:eastAsia="en-GB"/>
    </w:rPr>
  </w:style>
  <w:style w:type="paragraph" w:customStyle="1" w:styleId="50">
    <w:name w:val="Default"/>
    <w:uiPriority w:val="0"/>
    <w:pPr>
      <w:widowControl w:val="0"/>
      <w:autoSpaceDE w:val="0"/>
      <w:autoSpaceDN w:val="0"/>
      <w:adjustRightInd w:val="0"/>
      <w:spacing w:after="0" w:line="240" w:lineRule="auto"/>
    </w:pPr>
    <w:rPr>
      <w:rFonts w:ascii="BYPPIJ+WinSoftPro-Medium" w:hAnsi="BYPPIJ+WinSoftPro-Medium" w:cs="BYPPIJ+WinSoftPro-Medium" w:eastAsiaTheme="minorEastAsia"/>
      <w:color w:val="000000"/>
      <w:sz w:val="24"/>
      <w:szCs w:val="24"/>
      <w:lang w:val="en-US"/>
    </w:rPr>
  </w:style>
  <w:style w:type="paragraph" w:customStyle="1" w:styleId="51">
    <w:name w:val="Pa1"/>
    <w:basedOn w:val="50"/>
    <w:next w:val="50"/>
    <w:uiPriority w:val="99"/>
    <w:pPr>
      <w:spacing w:line="361" w:lineRule="atLeast"/>
    </w:pPr>
    <w:rPr>
      <w:rFonts w:cs="Arial"/>
      <w:color w:val="auto"/>
    </w:rPr>
  </w:style>
  <w:style w:type="character" w:customStyle="1" w:styleId="52">
    <w:name w:val="A1"/>
    <w:qFormat/>
    <w:uiPriority w:val="99"/>
    <w:rPr>
      <w:color w:val="57585A"/>
      <w:sz w:val="26"/>
    </w:rPr>
  </w:style>
  <w:style w:type="paragraph" w:customStyle="1" w:styleId="53">
    <w:name w:val="Pa2"/>
    <w:basedOn w:val="50"/>
    <w:next w:val="50"/>
    <w:qFormat/>
    <w:uiPriority w:val="99"/>
    <w:pPr>
      <w:spacing w:line="401" w:lineRule="atLeast"/>
    </w:pPr>
    <w:rPr>
      <w:rFonts w:cs="Arial"/>
      <w:color w:val="auto"/>
    </w:rPr>
  </w:style>
  <w:style w:type="paragraph" w:customStyle="1" w:styleId="54">
    <w:name w:val="Pa3"/>
    <w:basedOn w:val="50"/>
    <w:next w:val="50"/>
    <w:qFormat/>
    <w:uiPriority w:val="99"/>
    <w:pPr>
      <w:spacing w:line="401" w:lineRule="atLeast"/>
    </w:pPr>
    <w:rPr>
      <w:rFonts w:cs="Arial"/>
      <w:color w:val="auto"/>
    </w:rPr>
  </w:style>
  <w:style w:type="paragraph" w:customStyle="1" w:styleId="55">
    <w:name w:val="Pa4"/>
    <w:basedOn w:val="50"/>
    <w:next w:val="50"/>
    <w:qFormat/>
    <w:uiPriority w:val="99"/>
    <w:pPr>
      <w:spacing w:line="321" w:lineRule="atLeast"/>
    </w:pPr>
    <w:rPr>
      <w:rFonts w:cs="Arial"/>
      <w:color w:val="auto"/>
    </w:rPr>
  </w:style>
  <w:style w:type="character" w:customStyle="1" w:styleId="56">
    <w:name w:val="A3"/>
    <w:qFormat/>
    <w:uiPriority w:val="99"/>
    <w:rPr>
      <w:color w:val="FFFFFF"/>
      <w:sz w:val="30"/>
    </w:rPr>
  </w:style>
  <w:style w:type="paragraph" w:customStyle="1" w:styleId="57">
    <w:name w:val="Pa6"/>
    <w:basedOn w:val="50"/>
    <w:next w:val="50"/>
    <w:uiPriority w:val="99"/>
    <w:pPr>
      <w:spacing w:line="321" w:lineRule="atLeast"/>
    </w:pPr>
    <w:rPr>
      <w:rFonts w:cs="Arial"/>
      <w:color w:val="auto"/>
    </w:rPr>
  </w:style>
  <w:style w:type="paragraph" w:customStyle="1" w:styleId="58">
    <w:name w:val="Pa8"/>
    <w:basedOn w:val="50"/>
    <w:next w:val="50"/>
    <w:qFormat/>
    <w:uiPriority w:val="99"/>
    <w:pPr>
      <w:spacing w:line="321" w:lineRule="atLeast"/>
    </w:pPr>
    <w:rPr>
      <w:rFonts w:cs="Arial"/>
      <w:color w:val="auto"/>
    </w:rPr>
  </w:style>
  <w:style w:type="paragraph" w:customStyle="1" w:styleId="59">
    <w:name w:val="Pa10"/>
    <w:basedOn w:val="50"/>
    <w:next w:val="50"/>
    <w:qFormat/>
    <w:uiPriority w:val="99"/>
    <w:pPr>
      <w:spacing w:line="321" w:lineRule="atLeast"/>
    </w:pPr>
    <w:rPr>
      <w:rFonts w:cs="Arial"/>
      <w:color w:val="auto"/>
    </w:rPr>
  </w:style>
  <w:style w:type="paragraph" w:customStyle="1" w:styleId="60">
    <w:name w:val="Pa11"/>
    <w:basedOn w:val="50"/>
    <w:next w:val="50"/>
    <w:uiPriority w:val="99"/>
    <w:pPr>
      <w:spacing w:line="321" w:lineRule="atLeast"/>
    </w:pPr>
    <w:rPr>
      <w:rFonts w:cs="Arial"/>
      <w:color w:val="auto"/>
    </w:rPr>
  </w:style>
  <w:style w:type="paragraph" w:customStyle="1" w:styleId="61">
    <w:name w:val="Pa14"/>
    <w:basedOn w:val="50"/>
    <w:next w:val="50"/>
    <w:qFormat/>
    <w:uiPriority w:val="99"/>
    <w:pPr>
      <w:spacing w:line="321" w:lineRule="atLeast"/>
    </w:pPr>
    <w:rPr>
      <w:rFonts w:cs="Arial"/>
      <w:color w:val="auto"/>
    </w:rPr>
  </w:style>
  <w:style w:type="character" w:customStyle="1" w:styleId="62">
    <w:name w:val="A9"/>
    <w:qFormat/>
    <w:uiPriority w:val="99"/>
    <w:rPr>
      <w:rFonts w:ascii="GE Dinar Two"/>
      <w:b/>
      <w:color w:val="FFFFFF"/>
      <w:sz w:val="34"/>
      <w:lang w:bidi="ar-SA"/>
    </w:rPr>
  </w:style>
  <w:style w:type="character" w:customStyle="1" w:styleId="63">
    <w:name w:val="A2"/>
    <w:qFormat/>
    <w:uiPriority w:val="99"/>
    <w:rPr>
      <w:rFonts w:ascii="GE Dinar Two"/>
      <w:color w:val="FFFFFF"/>
      <w:sz w:val="40"/>
      <w:lang w:bidi="ar-SA"/>
    </w:rPr>
  </w:style>
  <w:style w:type="paragraph" w:customStyle="1" w:styleId="64">
    <w:name w:val="Pa15"/>
    <w:basedOn w:val="50"/>
    <w:next w:val="50"/>
    <w:qFormat/>
    <w:uiPriority w:val="99"/>
    <w:pPr>
      <w:spacing w:line="321" w:lineRule="atLeast"/>
    </w:pPr>
    <w:rPr>
      <w:rFonts w:cs="Arial"/>
      <w:color w:val="auto"/>
    </w:rPr>
  </w:style>
  <w:style w:type="paragraph" w:customStyle="1" w:styleId="65">
    <w:name w:val="Pa16"/>
    <w:basedOn w:val="50"/>
    <w:next w:val="50"/>
    <w:qFormat/>
    <w:uiPriority w:val="99"/>
    <w:pPr>
      <w:spacing w:line="401" w:lineRule="atLeast"/>
    </w:pPr>
    <w:rPr>
      <w:rFonts w:cs="Arial"/>
      <w:color w:val="auto"/>
    </w:rPr>
  </w:style>
  <w:style w:type="paragraph" w:customStyle="1" w:styleId="66">
    <w:name w:val="Pa7"/>
    <w:basedOn w:val="50"/>
    <w:next w:val="50"/>
    <w:qFormat/>
    <w:uiPriority w:val="99"/>
    <w:pPr>
      <w:spacing w:line="321" w:lineRule="atLeast"/>
    </w:pPr>
    <w:rPr>
      <w:rFonts w:cs="Arial"/>
      <w:color w:val="auto"/>
    </w:rPr>
  </w:style>
  <w:style w:type="paragraph" w:customStyle="1" w:styleId="67">
    <w:name w:val="Pa17"/>
    <w:basedOn w:val="50"/>
    <w:next w:val="50"/>
    <w:qFormat/>
    <w:uiPriority w:val="99"/>
    <w:pPr>
      <w:spacing w:line="401" w:lineRule="atLeast"/>
    </w:pPr>
    <w:rPr>
      <w:rFonts w:cs="Arial"/>
      <w:color w:val="auto"/>
    </w:rPr>
  </w:style>
  <w:style w:type="paragraph" w:customStyle="1" w:styleId="68">
    <w:name w:val="Pa19"/>
    <w:basedOn w:val="50"/>
    <w:next w:val="50"/>
    <w:qFormat/>
    <w:uiPriority w:val="99"/>
    <w:pPr>
      <w:spacing w:line="321" w:lineRule="atLeast"/>
    </w:pPr>
    <w:rPr>
      <w:rFonts w:cs="Arial"/>
      <w:color w:val="auto"/>
    </w:rPr>
  </w:style>
  <w:style w:type="paragraph" w:customStyle="1" w:styleId="69">
    <w:name w:val="Pa21"/>
    <w:basedOn w:val="50"/>
    <w:next w:val="50"/>
    <w:qFormat/>
    <w:uiPriority w:val="99"/>
    <w:pPr>
      <w:spacing w:line="321" w:lineRule="atLeast"/>
    </w:pPr>
    <w:rPr>
      <w:rFonts w:cs="Arial"/>
      <w:color w:val="auto"/>
    </w:rPr>
  </w:style>
  <w:style w:type="paragraph" w:customStyle="1" w:styleId="70">
    <w:name w:val="Pa23"/>
    <w:basedOn w:val="50"/>
    <w:next w:val="50"/>
    <w:uiPriority w:val="99"/>
    <w:pPr>
      <w:spacing w:line="321" w:lineRule="atLeast"/>
    </w:pPr>
    <w:rPr>
      <w:rFonts w:cs="Arial"/>
      <w:color w:val="auto"/>
    </w:rPr>
  </w:style>
  <w:style w:type="paragraph" w:customStyle="1" w:styleId="71">
    <w:name w:val="Pa25"/>
    <w:basedOn w:val="50"/>
    <w:next w:val="50"/>
    <w:uiPriority w:val="99"/>
    <w:pPr>
      <w:spacing w:line="321" w:lineRule="atLeast"/>
    </w:pPr>
    <w:rPr>
      <w:rFonts w:cs="Arial"/>
      <w:color w:val="auto"/>
    </w:rPr>
  </w:style>
  <w:style w:type="paragraph" w:customStyle="1" w:styleId="72">
    <w:name w:val="Pa26"/>
    <w:basedOn w:val="50"/>
    <w:next w:val="50"/>
    <w:uiPriority w:val="99"/>
    <w:pPr>
      <w:spacing w:line="321" w:lineRule="atLeast"/>
    </w:pPr>
    <w:rPr>
      <w:rFonts w:cs="Arial"/>
      <w:color w:val="auto"/>
    </w:rPr>
  </w:style>
  <w:style w:type="paragraph" w:customStyle="1" w:styleId="73">
    <w:name w:val="Pa27"/>
    <w:basedOn w:val="50"/>
    <w:next w:val="50"/>
    <w:uiPriority w:val="99"/>
    <w:pPr>
      <w:spacing w:line="321" w:lineRule="atLeast"/>
    </w:pPr>
    <w:rPr>
      <w:rFonts w:cs="Arial"/>
      <w:color w:val="auto"/>
    </w:rPr>
  </w:style>
  <w:style w:type="character" w:customStyle="1" w:styleId="74">
    <w:name w:val="A10"/>
    <w:uiPriority w:val="99"/>
    <w:rPr>
      <w:color w:val="FFFFFF"/>
    </w:rPr>
  </w:style>
  <w:style w:type="paragraph" w:customStyle="1" w:styleId="75">
    <w:name w:val="Pa30"/>
    <w:basedOn w:val="50"/>
    <w:next w:val="50"/>
    <w:uiPriority w:val="99"/>
    <w:pPr>
      <w:spacing w:line="401" w:lineRule="atLeast"/>
    </w:pPr>
    <w:rPr>
      <w:rFonts w:cs="Arial"/>
      <w:color w:val="auto"/>
    </w:rPr>
  </w:style>
  <w:style w:type="paragraph" w:customStyle="1" w:styleId="76">
    <w:name w:val="Pa37"/>
    <w:basedOn w:val="50"/>
    <w:next w:val="50"/>
    <w:uiPriority w:val="99"/>
    <w:pPr>
      <w:spacing w:line="401" w:lineRule="atLeast"/>
    </w:pPr>
    <w:rPr>
      <w:rFonts w:cs="Arial"/>
      <w:color w:val="auto"/>
    </w:rPr>
  </w:style>
  <w:style w:type="paragraph" w:customStyle="1" w:styleId="77">
    <w:name w:val="Pa40"/>
    <w:basedOn w:val="50"/>
    <w:next w:val="50"/>
    <w:uiPriority w:val="99"/>
    <w:pPr>
      <w:spacing w:line="321" w:lineRule="atLeast"/>
    </w:pPr>
    <w:rPr>
      <w:rFonts w:cs="Arial"/>
      <w:color w:val="auto"/>
    </w:rPr>
  </w:style>
  <w:style w:type="paragraph" w:customStyle="1" w:styleId="78">
    <w:name w:val="Pa41"/>
    <w:basedOn w:val="50"/>
    <w:next w:val="50"/>
    <w:uiPriority w:val="99"/>
    <w:pPr>
      <w:spacing w:line="321" w:lineRule="atLeast"/>
    </w:pPr>
    <w:rPr>
      <w:rFonts w:cs="Arial"/>
      <w:color w:val="auto"/>
    </w:rPr>
  </w:style>
  <w:style w:type="paragraph" w:customStyle="1" w:styleId="79">
    <w:name w:val="Pa42"/>
    <w:basedOn w:val="50"/>
    <w:next w:val="50"/>
    <w:uiPriority w:val="99"/>
    <w:pPr>
      <w:spacing w:line="321" w:lineRule="atLeast"/>
    </w:pPr>
    <w:rPr>
      <w:rFonts w:cs="Arial"/>
      <w:color w:val="auto"/>
    </w:rPr>
  </w:style>
  <w:style w:type="paragraph" w:customStyle="1" w:styleId="80">
    <w:name w:val="Pa43"/>
    <w:basedOn w:val="50"/>
    <w:next w:val="50"/>
    <w:uiPriority w:val="99"/>
    <w:pPr>
      <w:spacing w:line="321" w:lineRule="atLeast"/>
    </w:pPr>
    <w:rPr>
      <w:rFonts w:cs="Arial"/>
      <w:color w:val="auto"/>
    </w:rPr>
  </w:style>
  <w:style w:type="paragraph" w:customStyle="1" w:styleId="81">
    <w:name w:val="Pa44"/>
    <w:basedOn w:val="50"/>
    <w:next w:val="50"/>
    <w:uiPriority w:val="99"/>
    <w:pPr>
      <w:spacing w:line="321" w:lineRule="atLeast"/>
    </w:pPr>
    <w:rPr>
      <w:rFonts w:cs="Arial"/>
      <w:color w:val="auto"/>
    </w:rPr>
  </w:style>
  <w:style w:type="paragraph" w:customStyle="1" w:styleId="82">
    <w:name w:val="Pa45"/>
    <w:basedOn w:val="50"/>
    <w:next w:val="50"/>
    <w:uiPriority w:val="99"/>
    <w:pPr>
      <w:spacing w:line="401" w:lineRule="atLeast"/>
    </w:pPr>
    <w:rPr>
      <w:rFonts w:cs="Arial"/>
      <w:color w:val="auto"/>
    </w:rPr>
  </w:style>
  <w:style w:type="paragraph" w:customStyle="1" w:styleId="83">
    <w:name w:val="Pa46"/>
    <w:basedOn w:val="50"/>
    <w:next w:val="50"/>
    <w:uiPriority w:val="99"/>
    <w:pPr>
      <w:spacing w:line="401" w:lineRule="atLeast"/>
    </w:pPr>
    <w:rPr>
      <w:rFonts w:cs="Arial"/>
      <w:color w:val="auto"/>
    </w:rPr>
  </w:style>
  <w:style w:type="paragraph" w:customStyle="1" w:styleId="84">
    <w:name w:val="Pa47"/>
    <w:basedOn w:val="50"/>
    <w:next w:val="50"/>
    <w:uiPriority w:val="99"/>
    <w:pPr>
      <w:spacing w:line="321" w:lineRule="atLeast"/>
    </w:pPr>
    <w:rPr>
      <w:rFonts w:cs="Arial"/>
      <w:color w:val="auto"/>
    </w:rPr>
  </w:style>
  <w:style w:type="paragraph" w:customStyle="1" w:styleId="85">
    <w:name w:val="Pa48"/>
    <w:basedOn w:val="50"/>
    <w:next w:val="50"/>
    <w:uiPriority w:val="99"/>
    <w:pPr>
      <w:spacing w:line="401" w:lineRule="atLeast"/>
    </w:pPr>
    <w:rPr>
      <w:rFonts w:cs="Arial"/>
      <w:color w:val="auto"/>
    </w:rPr>
  </w:style>
  <w:style w:type="paragraph" w:customStyle="1" w:styleId="86">
    <w:name w:val="Pa49"/>
    <w:basedOn w:val="50"/>
    <w:next w:val="50"/>
    <w:uiPriority w:val="99"/>
    <w:pPr>
      <w:spacing w:line="321" w:lineRule="atLeast"/>
    </w:pPr>
    <w:rPr>
      <w:rFonts w:cs="Arial"/>
      <w:color w:val="auto"/>
    </w:rPr>
  </w:style>
  <w:style w:type="paragraph" w:customStyle="1" w:styleId="87">
    <w:name w:val="Pa51"/>
    <w:basedOn w:val="50"/>
    <w:next w:val="50"/>
    <w:uiPriority w:val="99"/>
    <w:pPr>
      <w:spacing w:line="401" w:lineRule="atLeast"/>
    </w:pPr>
    <w:rPr>
      <w:rFonts w:cs="Arial"/>
      <w:color w:val="auto"/>
    </w:rPr>
  </w:style>
  <w:style w:type="paragraph" w:customStyle="1" w:styleId="88">
    <w:name w:val="Pa52"/>
    <w:basedOn w:val="50"/>
    <w:next w:val="50"/>
    <w:uiPriority w:val="99"/>
    <w:pPr>
      <w:spacing w:line="401" w:lineRule="atLeast"/>
    </w:pPr>
    <w:rPr>
      <w:rFonts w:cs="Arial"/>
      <w:color w:val="auto"/>
    </w:rPr>
  </w:style>
  <w:style w:type="paragraph" w:customStyle="1" w:styleId="89">
    <w:name w:val="Pa54"/>
    <w:basedOn w:val="50"/>
    <w:next w:val="50"/>
    <w:uiPriority w:val="99"/>
    <w:pPr>
      <w:spacing w:line="321" w:lineRule="atLeast"/>
    </w:pPr>
    <w:rPr>
      <w:rFonts w:cs="Arial"/>
      <w:color w:val="auto"/>
    </w:rPr>
  </w:style>
  <w:style w:type="paragraph" w:customStyle="1" w:styleId="90">
    <w:name w:val="Pa55"/>
    <w:basedOn w:val="50"/>
    <w:next w:val="50"/>
    <w:uiPriority w:val="99"/>
    <w:pPr>
      <w:spacing w:line="401" w:lineRule="atLeast"/>
    </w:pPr>
    <w:rPr>
      <w:rFonts w:cs="Arial"/>
      <w:color w:val="auto"/>
    </w:rPr>
  </w:style>
  <w:style w:type="paragraph" w:customStyle="1" w:styleId="91">
    <w:name w:val="Pa57"/>
    <w:basedOn w:val="50"/>
    <w:next w:val="50"/>
    <w:uiPriority w:val="99"/>
    <w:pPr>
      <w:spacing w:line="321" w:lineRule="atLeast"/>
    </w:pPr>
    <w:rPr>
      <w:rFonts w:cs="Arial"/>
      <w:color w:val="auto"/>
    </w:rPr>
  </w:style>
  <w:style w:type="paragraph" w:customStyle="1" w:styleId="92">
    <w:name w:val="Pa58"/>
    <w:basedOn w:val="50"/>
    <w:next w:val="50"/>
    <w:uiPriority w:val="99"/>
    <w:pPr>
      <w:spacing w:line="321" w:lineRule="atLeast"/>
    </w:pPr>
    <w:rPr>
      <w:rFonts w:cs="Arial"/>
      <w:color w:val="auto"/>
    </w:rPr>
  </w:style>
  <w:style w:type="paragraph" w:customStyle="1" w:styleId="93">
    <w:name w:val="Pa60"/>
    <w:basedOn w:val="50"/>
    <w:next w:val="50"/>
    <w:uiPriority w:val="99"/>
    <w:pPr>
      <w:spacing w:line="321" w:lineRule="atLeast"/>
    </w:pPr>
    <w:rPr>
      <w:rFonts w:cs="Arial"/>
      <w:color w:val="auto"/>
    </w:rPr>
  </w:style>
  <w:style w:type="paragraph" w:customStyle="1" w:styleId="94">
    <w:name w:val="Pa61"/>
    <w:basedOn w:val="50"/>
    <w:next w:val="50"/>
    <w:uiPriority w:val="99"/>
    <w:pPr>
      <w:spacing w:line="321" w:lineRule="atLeast"/>
    </w:pPr>
    <w:rPr>
      <w:rFonts w:cs="Arial"/>
      <w:color w:val="auto"/>
    </w:rPr>
  </w:style>
  <w:style w:type="paragraph" w:customStyle="1" w:styleId="95">
    <w:name w:val="Pa62"/>
    <w:basedOn w:val="50"/>
    <w:next w:val="50"/>
    <w:uiPriority w:val="99"/>
    <w:pPr>
      <w:spacing w:line="321" w:lineRule="atLeast"/>
    </w:pPr>
    <w:rPr>
      <w:rFonts w:cs="Arial"/>
      <w:color w:val="auto"/>
    </w:rPr>
  </w:style>
  <w:style w:type="character" w:customStyle="1" w:styleId="96">
    <w:name w:val="A6"/>
    <w:uiPriority w:val="99"/>
    <w:rPr>
      <w:color w:val="57585A"/>
      <w:sz w:val="32"/>
    </w:rPr>
  </w:style>
  <w:style w:type="paragraph" w:customStyle="1" w:styleId="97">
    <w:name w:val="Pa5"/>
    <w:basedOn w:val="50"/>
    <w:next w:val="50"/>
    <w:uiPriority w:val="99"/>
    <w:pPr>
      <w:spacing w:line="401" w:lineRule="atLeast"/>
    </w:pPr>
    <w:rPr>
      <w:rFonts w:cs="Arial"/>
      <w:color w:val="auto"/>
    </w:rPr>
  </w:style>
  <w:style w:type="character" w:customStyle="1" w:styleId="98">
    <w:name w:val="A4"/>
    <w:uiPriority w:val="99"/>
    <w:rPr>
      <w:rFonts w:ascii="GE Dinar Two"/>
      <w:color w:val="FFFFFF"/>
      <w:sz w:val="80"/>
      <w:lang w:bidi="ar-SA"/>
    </w:rPr>
  </w:style>
  <w:style w:type="character" w:customStyle="1" w:styleId="99">
    <w:name w:val="A5"/>
    <w:uiPriority w:val="99"/>
    <w:rPr>
      <w:rFonts w:ascii="GE Dinar Two"/>
      <w:color w:val="FFFFFF"/>
      <w:sz w:val="50"/>
      <w:lang w:bidi="ar-SA"/>
    </w:rPr>
  </w:style>
  <w:style w:type="character" w:customStyle="1" w:styleId="100">
    <w:name w:val="A7"/>
    <w:uiPriority w:val="99"/>
    <w:rPr>
      <w:color w:val="57585A"/>
      <w:sz w:val="20"/>
    </w:rPr>
  </w:style>
  <w:style w:type="paragraph" w:customStyle="1" w:styleId="101">
    <w:name w:val="Pa29"/>
    <w:basedOn w:val="50"/>
    <w:next w:val="50"/>
    <w:uiPriority w:val="99"/>
    <w:pPr>
      <w:spacing w:line="321" w:lineRule="atLeast"/>
    </w:pPr>
    <w:rPr>
      <w:rFonts w:cs="Arial"/>
      <w:color w:val="auto"/>
    </w:rPr>
  </w:style>
  <w:style w:type="character" w:customStyle="1" w:styleId="102">
    <w:name w:val="A12"/>
    <w:uiPriority w:val="99"/>
    <w:rPr>
      <w:color w:val="FFFFFF"/>
      <w:sz w:val="35"/>
    </w:rPr>
  </w:style>
  <w:style w:type="character" w:customStyle="1" w:styleId="103">
    <w:name w:val="A15"/>
    <w:uiPriority w:val="99"/>
    <w:rPr>
      <w:color w:val="FFFFFF"/>
    </w:rPr>
  </w:style>
  <w:style w:type="paragraph" w:customStyle="1" w:styleId="104">
    <w:name w:val="Pa32"/>
    <w:basedOn w:val="50"/>
    <w:next w:val="50"/>
    <w:uiPriority w:val="99"/>
    <w:pPr>
      <w:spacing w:line="321" w:lineRule="atLeast"/>
    </w:pPr>
    <w:rPr>
      <w:rFonts w:cs="Arial"/>
      <w:color w:val="auto"/>
    </w:rPr>
  </w:style>
  <w:style w:type="character" w:customStyle="1" w:styleId="105">
    <w:name w:val="A13"/>
    <w:uiPriority w:val="99"/>
    <w:rPr>
      <w:color w:val="FFFFFF"/>
      <w:sz w:val="26"/>
    </w:rPr>
  </w:style>
  <w:style w:type="paragraph" w:customStyle="1" w:styleId="106">
    <w:name w:val="Pa38"/>
    <w:basedOn w:val="50"/>
    <w:next w:val="50"/>
    <w:uiPriority w:val="99"/>
    <w:pPr>
      <w:spacing w:line="321" w:lineRule="atLeast"/>
    </w:pPr>
    <w:rPr>
      <w:rFonts w:cs="Arial"/>
      <w:color w:val="auto"/>
    </w:rPr>
  </w:style>
  <w:style w:type="character" w:customStyle="1" w:styleId="107">
    <w:name w:val="A16"/>
    <w:uiPriority w:val="99"/>
    <w:rPr>
      <w:color w:val="FFFFFF"/>
      <w:sz w:val="31"/>
    </w:rPr>
  </w:style>
  <w:style w:type="character" w:customStyle="1" w:styleId="108">
    <w:name w:val="A17"/>
    <w:uiPriority w:val="99"/>
    <w:rPr>
      <w:rFonts w:ascii="GE Dinar Two"/>
      <w:color w:val="FFFFFF"/>
      <w:sz w:val="56"/>
      <w:lang w:bidi="ar-SA"/>
    </w:rPr>
  </w:style>
  <w:style w:type="paragraph" w:customStyle="1" w:styleId="109">
    <w:name w:val="[No Paragraph Style]"/>
    <w:uiPriority w:val="0"/>
    <w:pPr>
      <w:autoSpaceDE w:val="0"/>
      <w:autoSpaceDN w:val="0"/>
      <w:bidi/>
      <w:adjustRightInd w:val="0"/>
      <w:spacing w:after="0" w:line="288" w:lineRule="auto"/>
      <w:textAlignment w:val="center"/>
    </w:pPr>
    <w:rPr>
      <w:rFonts w:ascii="Adobe Arabic" w:hAnsi="Adobe Arabic" w:cs="Adobe Arabic" w:eastAsiaTheme="minorEastAsia"/>
      <w:color w:val="000000"/>
      <w:sz w:val="24"/>
      <w:szCs w:val="24"/>
      <w:lang w:val="en-US" w:bidi="ar-YE"/>
    </w:rPr>
  </w:style>
  <w:style w:type="paragraph" w:customStyle="1" w:styleId="110">
    <w:name w:val="تعريف المنتج"/>
    <w:basedOn w:val="109"/>
    <w:uiPriority w:val="99"/>
    <w:pPr>
      <w:spacing w:line="400" w:lineRule="atLeast"/>
      <w:ind w:left="113" w:right="113"/>
      <w:jc w:val="both"/>
    </w:pPr>
    <w:rPr>
      <w:rFonts w:ascii="ASHARQIA Arabic Font" w:hAnsi="Calibri" w:cs="ASHARQIA Arabic Font"/>
      <w:position w:val="8"/>
      <w:sz w:val="34"/>
      <w:szCs w:val="34"/>
    </w:rPr>
  </w:style>
  <w:style w:type="paragraph" w:customStyle="1" w:styleId="111">
    <w:name w:val="سياسة"/>
    <w:basedOn w:val="110"/>
    <w:uiPriority w:val="99"/>
    <w:pPr>
      <w:spacing w:after="227"/>
      <w:ind w:left="0" w:right="0"/>
      <w:jc w:val="left"/>
    </w:pPr>
    <w:rPr>
      <w:rFonts w:ascii="GE Dinar Two" w:cs="GE Dinar Two"/>
      <w:color w:val="006026"/>
      <w:position w:val="0"/>
      <w:sz w:val="40"/>
      <w:szCs w:val="40"/>
    </w:rPr>
  </w:style>
  <w:style w:type="paragraph" w:customStyle="1" w:styleId="112">
    <w:name w:val="Paragraph Style 3"/>
    <w:basedOn w:val="110"/>
    <w:uiPriority w:val="99"/>
    <w:pPr>
      <w:spacing w:after="57"/>
      <w:ind w:left="0" w:right="0"/>
    </w:pPr>
    <w:rPr>
      <w:rFonts w:ascii="WinSoft Pro" w:hAnsi="WinSoft Pro" w:cs="WinSoft Pro"/>
      <w:position w:val="0"/>
      <w:sz w:val="32"/>
      <w:szCs w:val="32"/>
    </w:rPr>
  </w:style>
  <w:style w:type="paragraph" w:customStyle="1" w:styleId="113">
    <w:name w:val="نقاط الاجراءات"/>
    <w:basedOn w:val="110"/>
    <w:uiPriority w:val="99"/>
    <w:pPr>
      <w:spacing w:before="170" w:line="340" w:lineRule="atLeast"/>
      <w:ind w:left="737" w:right="0" w:hanging="340"/>
    </w:pPr>
    <w:rPr>
      <w:rFonts w:ascii="WinSoft Pro" w:hAnsi="WinSoft Pro" w:cs="WinSoft Pro"/>
      <w:position w:val="0"/>
      <w:sz w:val="32"/>
      <w:szCs w:val="32"/>
    </w:rPr>
  </w:style>
  <w:style w:type="paragraph" w:customStyle="1" w:styleId="114">
    <w:name w:val="اجراءات+ العنواوين الفرعية"/>
    <w:basedOn w:val="110"/>
    <w:uiPriority w:val="99"/>
    <w:pPr>
      <w:spacing w:before="397"/>
      <w:ind w:left="0" w:right="0"/>
      <w:jc w:val="left"/>
    </w:pPr>
    <w:rPr>
      <w:rFonts w:ascii="GE Dinar Two" w:cs="GE Dinar Two"/>
      <w:color w:val="006026"/>
      <w:position w:val="0"/>
      <w:sz w:val="40"/>
      <w:szCs w:val="40"/>
    </w:rPr>
  </w:style>
  <w:style w:type="paragraph" w:customStyle="1" w:styleId="115">
    <w:name w:val="Paragraph Style 4"/>
    <w:basedOn w:val="113"/>
    <w:uiPriority w:val="99"/>
    <w:pPr>
      <w:ind w:left="850" w:hanging="567"/>
    </w:pPr>
  </w:style>
  <w:style w:type="character" w:customStyle="1" w:styleId="116">
    <w:name w:val="نص في بالون Char"/>
    <w:basedOn w:val="8"/>
    <w:link w:val="10"/>
    <w:uiPriority w:val="99"/>
    <w:rPr>
      <w:rFonts w:ascii="Segoe UI" w:hAnsi="Segoe UI" w:cs="Segoe UI" w:eastAsiaTheme="minorEastAsia"/>
      <w:kern w:val="0"/>
      <w:sz w:val="18"/>
      <w:szCs w:val="18"/>
      <w:lang w:val="en-US"/>
    </w:rPr>
  </w:style>
  <w:style w:type="character" w:customStyle="1" w:styleId="117">
    <w:name w:val="apple-converted-space"/>
    <w:uiPriority w:val="0"/>
  </w:style>
  <w:style w:type="paragraph" w:customStyle="1" w:styleId="118">
    <w:name w:val="Paragraph Style 2"/>
    <w:basedOn w:val="110"/>
    <w:uiPriority w:val="99"/>
    <w:pPr>
      <w:spacing w:after="227"/>
      <w:ind w:left="0" w:right="0"/>
    </w:pPr>
    <w:rPr>
      <w:rFonts w:ascii="GE Dinar Two" w:cs="GE Dinar Two"/>
      <w:position w:val="0"/>
      <w:sz w:val="30"/>
      <w:szCs w:val="30"/>
    </w:rPr>
  </w:style>
  <w:style w:type="paragraph" w:customStyle="1" w:styleId="119">
    <w:name w:val="نقاء اجراءات فرعي"/>
    <w:basedOn w:val="110"/>
    <w:uiPriority w:val="99"/>
    <w:pPr>
      <w:ind w:left="1361" w:right="0" w:hanging="567"/>
    </w:pPr>
    <w:rPr>
      <w:rFonts w:ascii="WinSoft Pro" w:hAnsi="WinSoft Pro" w:cs="WinSoft Pro"/>
      <w:position w:val="0"/>
      <w:sz w:val="30"/>
      <w:szCs w:val="30"/>
    </w:rPr>
  </w:style>
  <w:style w:type="character" w:customStyle="1" w:styleId="120">
    <w:name w:val="نص حاشية سفلية Char"/>
    <w:basedOn w:val="8"/>
    <w:link w:val="20"/>
    <w:uiPriority w:val="99"/>
    <w:rPr>
      <w:rFonts w:cs="Arial" w:eastAsiaTheme="minorEastAsia"/>
      <w:kern w:val="0"/>
      <w:sz w:val="20"/>
      <w:szCs w:val="20"/>
      <w:lang w:val="en-US"/>
    </w:rPr>
  </w:style>
  <w:style w:type="character" w:customStyle="1" w:styleId="121">
    <w:name w:val="نص تعليق ختامي Char"/>
    <w:basedOn w:val="8"/>
    <w:link w:val="16"/>
    <w:uiPriority w:val="99"/>
    <w:rPr>
      <w:rFonts w:cs="Arial" w:eastAsiaTheme="minorEastAsia"/>
      <w:kern w:val="0"/>
      <w:sz w:val="20"/>
      <w:szCs w:val="20"/>
      <w:lang w:val="en-US"/>
    </w:rPr>
  </w:style>
  <w:style w:type="paragraph" w:customStyle="1" w:styleId="122">
    <w:name w:val="Heading 1 Edama"/>
    <w:qFormat/>
    <w:uiPriority w:val="0"/>
    <w:pPr>
      <w:autoSpaceDE w:val="0"/>
      <w:autoSpaceDN w:val="0"/>
      <w:bidi/>
      <w:adjustRightInd w:val="0"/>
      <w:spacing w:before="170" w:after="227" w:line="400" w:lineRule="atLeast"/>
      <w:jc w:val="center"/>
      <w:textAlignment w:val="center"/>
    </w:pPr>
    <w:rPr>
      <w:rFonts w:ascii="Sakkal Majalla" w:hAnsi="Sakkal Majalla" w:cs="Sakkal Majalla" w:eastAsiaTheme="minorEastAsia"/>
      <w:color w:val="006026"/>
      <w:sz w:val="40"/>
      <w:szCs w:val="40"/>
      <w:lang w:val="en-US" w:bidi="ar-YE"/>
    </w:rPr>
  </w:style>
  <w:style w:type="paragraph" w:styleId="123">
    <w:name w:val="No Spacing"/>
    <w:qFormat/>
    <w:uiPriority w:val="1"/>
    <w:pPr>
      <w:spacing w:after="0" w:line="240" w:lineRule="auto"/>
    </w:pPr>
    <w:rPr>
      <w:rFonts w:ascii="Calibri" w:hAnsi="Calibri" w:cs="Arial" w:eastAsiaTheme="minorEastAsia"/>
      <w:sz w:val="22"/>
      <w:szCs w:val="22"/>
      <w:lang w:val="en-US"/>
    </w:rPr>
  </w:style>
  <w:style w:type="table" w:customStyle="1" w:styleId="124">
    <w:name w:val="Table Grid2"/>
    <w:basedOn w:val="9"/>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5">
    <w:name w:val="Paragraph Style 1"/>
    <w:basedOn w:val="109"/>
    <w:uiPriority w:val="99"/>
    <w:pPr>
      <w:spacing w:line="360" w:lineRule="atLeast"/>
      <w:ind w:left="113" w:right="113"/>
      <w:jc w:val="center"/>
    </w:pPr>
    <w:rPr>
      <w:rFonts w:ascii="ASHARQIA Arabic Font" w:hAnsi="Calibri" w:cs="ASHARQIA Arabic Font"/>
      <w:b/>
      <w:bCs/>
      <w:color w:val="FFFFFF"/>
      <w:position w:val="8"/>
      <w:sz w:val="36"/>
      <w:szCs w:val="36"/>
    </w:rPr>
  </w:style>
  <w:style w:type="character" w:customStyle="1" w:styleId="126">
    <w:name w:val="نص تعليق Char"/>
    <w:basedOn w:val="8"/>
    <w:link w:val="12"/>
    <w:uiPriority w:val="99"/>
    <w:rPr>
      <w:rFonts w:cs="Arial" w:eastAsiaTheme="minorEastAsia"/>
      <w:kern w:val="0"/>
      <w:sz w:val="20"/>
      <w:szCs w:val="20"/>
      <w:lang w:val="en-US"/>
    </w:rPr>
  </w:style>
  <w:style w:type="table" w:customStyle="1" w:styleId="127">
    <w:name w:val="Grid Table 5 Dark Accent 3"/>
    <w:basedOn w:val="9"/>
    <w:uiPriority w:val="50"/>
    <w:pPr>
      <w:spacing w:after="0" w:line="240" w:lineRule="auto"/>
    </w:pPr>
    <w:rPr>
      <w:rFonts w:cs="Times New Roman" w:eastAsiaTheme="minorEastAsia"/>
      <w:lang w:val="en-US"/>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6F2F2"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39B8BA"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39B8BA"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39B8BA"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39B8BA" w:themeFill="accent3"/>
      </w:tcPr>
    </w:tblStylePr>
    <w:tblStylePr w:type="band1Vert">
      <w:tcPr>
        <w:shd w:val="clear" w:color="auto" w:fill="ADE5E5" w:themeFill="accent3" w:themeFillTint="66"/>
      </w:tcPr>
    </w:tblStylePr>
    <w:tblStylePr w:type="band1Horz">
      <w:tcPr>
        <w:shd w:val="clear" w:color="auto" w:fill="ADE5E5" w:themeFill="accent3" w:themeFillTint="66"/>
      </w:tcPr>
    </w:tblStylePr>
  </w:style>
  <w:style w:type="paragraph" w:customStyle="1" w:styleId="128">
    <w:name w:val="TOC Heading"/>
    <w:unhideWhenUsed/>
    <w:qFormat/>
    <w:uiPriority w:val="39"/>
    <w:pPr>
      <w:keepNext/>
      <w:keepLines/>
      <w:spacing w:before="240" w:after="160" w:line="259" w:lineRule="auto"/>
      <w:jc w:val="left"/>
      <w:outlineLvl w:val="9"/>
    </w:pPr>
    <w:rPr>
      <w:rFonts w:asciiTheme="majorHAnsi" w:hAnsiTheme="majorHAnsi" w:eastAsiaTheme="majorEastAsia" w:cstheme="majorBidi"/>
      <w:color w:val="6E9331" w:themeColor="accent1" w:themeShade="BF"/>
      <w:sz w:val="32"/>
      <w:szCs w:val="32"/>
      <w:rtl/>
      <w:lang w:val="en-US"/>
    </w:rPr>
  </w:style>
  <w:style w:type="paragraph" w:customStyle="1" w:styleId="129">
    <w:name w:val="Heading 1 +"/>
    <w:uiPriority w:val="0"/>
    <w:pPr>
      <w:keepNext/>
      <w:widowControl w:val="0"/>
      <w:overflowPunct w:val="0"/>
      <w:autoSpaceDE w:val="0"/>
      <w:autoSpaceDN w:val="0"/>
      <w:adjustRightInd w:val="0"/>
      <w:spacing w:before="60" w:after="60" w:line="380" w:lineRule="exact"/>
      <w:jc w:val="both"/>
      <w:textAlignment w:val="baseline"/>
    </w:pPr>
    <w:rPr>
      <w:rFonts w:ascii="Simplified Arabic" w:hAnsi="Simplified Arabic" w:eastAsia="Times New Roman" w:cs="Simplified Arabic"/>
      <w:b/>
      <w:bCs/>
      <w:color w:val="auto"/>
      <w:sz w:val="26"/>
      <w:szCs w:val="26"/>
      <w:lang w:val="ar-SA"/>
    </w:rPr>
  </w:style>
  <w:style w:type="paragraph" w:customStyle="1" w:styleId="130">
    <w:name w:val="Style1"/>
    <w:uiPriority w:val="0"/>
    <w:pPr>
      <w:widowControl w:val="0"/>
      <w:numPr>
        <w:ilvl w:val="0"/>
        <w:numId w:val="1"/>
      </w:numPr>
      <w:tabs>
        <w:tab w:val="left" w:pos="360"/>
      </w:tabs>
      <w:overflowPunct w:val="0"/>
      <w:autoSpaceDE w:val="0"/>
      <w:autoSpaceDN w:val="0"/>
      <w:bidi/>
      <w:adjustRightInd w:val="0"/>
      <w:spacing w:after="60" w:line="360" w:lineRule="exact"/>
      <w:ind w:left="0" w:firstLine="0"/>
      <w:jc w:val="both"/>
      <w:textAlignment w:val="baseline"/>
    </w:pPr>
    <w:rPr>
      <w:rFonts w:ascii="Simplified Arabic" w:hAnsi="Simplified Arabic" w:eastAsia="Times New Roman" w:cs="Simplified Arabic"/>
      <w:sz w:val="24"/>
      <w:szCs w:val="24"/>
      <w:lang w:val="zh-CN"/>
    </w:rPr>
  </w:style>
  <w:style w:type="paragraph" w:customStyle="1" w:styleId="131">
    <w:name w:val="Bullet1"/>
    <w:autoRedefine/>
    <w:uiPriority w:val="0"/>
    <w:pPr>
      <w:bidi/>
      <w:spacing w:before="120" w:after="120" w:line="240" w:lineRule="auto"/>
      <w:ind w:right="144"/>
      <w:jc w:val="both"/>
    </w:pPr>
    <w:rPr>
      <w:rFonts w:ascii="Simplified Arabic" w:hAnsi="Simplified Arabic" w:eastAsia="Times New Roman" w:cs="Simplified Arabic"/>
      <w:sz w:val="24"/>
      <w:szCs w:val="24"/>
      <w:lang w:val="zh-CN"/>
    </w:rPr>
  </w:style>
  <w:style w:type="table" w:customStyle="1" w:styleId="132">
    <w:name w:val="Grid Table 4 Accent 5"/>
    <w:basedOn w:val="9"/>
    <w:uiPriority w:val="49"/>
    <w:pPr>
      <w:spacing w:after="0" w:line="240" w:lineRule="auto"/>
    </w:pPr>
    <w:rPr>
      <w:rFonts w:cs="Times New Roman" w:eastAsiaTheme="minorEastAsia"/>
      <w:lang w:val="en-US"/>
    </w:rPr>
    <w:tblPr>
      <w:tblBorders>
        <w:top w:val="single" w:color="67D0D1" w:themeColor="accent5" w:themeTint="99" w:sz="4" w:space="0"/>
        <w:left w:val="single" w:color="67D0D1" w:themeColor="accent5" w:themeTint="99" w:sz="4" w:space="0"/>
        <w:bottom w:val="single" w:color="67D0D1" w:themeColor="accent5" w:themeTint="99" w:sz="4" w:space="0"/>
        <w:right w:val="single" w:color="67D0D1" w:themeColor="accent5" w:themeTint="99" w:sz="4" w:space="0"/>
        <w:insideH w:val="single" w:color="67D0D1" w:themeColor="accent5" w:themeTint="99" w:sz="4" w:space="0"/>
        <w:insideV w:val="single" w:color="67D0D1" w:themeColor="accent5" w:themeTint="99" w:sz="4" w:space="0"/>
      </w:tblBorders>
    </w:tblPr>
    <w:tblStylePr w:type="firstRow">
      <w:rPr>
        <w:b/>
        <w:bCs/>
        <w:color w:val="FFFFFF" w:themeColor="background1"/>
        <w14:textFill>
          <w14:solidFill>
            <w14:schemeClr w14:val="bg1"/>
          </w14:solidFill>
        </w14:textFill>
      </w:rPr>
      <w:tcPr>
        <w:tcBorders>
          <w:top w:val="single" w:color="2A8A8B" w:themeColor="accent5" w:sz="4" w:space="0"/>
          <w:left w:val="single" w:color="2A8A8B" w:themeColor="accent5" w:sz="4" w:space="0"/>
          <w:bottom w:val="single" w:color="2A8A8B" w:themeColor="accent5" w:sz="4" w:space="0"/>
          <w:right w:val="single" w:color="2A8A8B" w:themeColor="accent5" w:sz="4" w:space="0"/>
          <w:insideH w:val="nil"/>
          <w:insideV w:val="nil"/>
        </w:tcBorders>
        <w:shd w:val="clear" w:color="auto" w:fill="2A8A8B" w:themeFill="accent5"/>
      </w:tcPr>
    </w:tblStylePr>
    <w:tblStylePr w:type="lastRow">
      <w:rPr>
        <w:b/>
        <w:bCs/>
      </w:rPr>
      <w:tcPr>
        <w:tcBorders>
          <w:top w:val="double" w:color="2A8A8B" w:themeColor="accent5" w:sz="4" w:space="0"/>
        </w:tcBorders>
      </w:tcPr>
    </w:tblStylePr>
    <w:tblStylePr w:type="firstCol">
      <w:rPr>
        <w:b/>
        <w:bCs/>
      </w:rPr>
    </w:tblStylePr>
    <w:tblStylePr w:type="lastCol">
      <w:rPr>
        <w:b/>
        <w:bCs/>
      </w:rPr>
    </w:tblStylePr>
    <w:tblStylePr w:type="band1Vert">
      <w:tcPr>
        <w:shd w:val="clear" w:color="auto" w:fill="CCEFEF" w:themeFill="accent5" w:themeFillTint="33"/>
      </w:tcPr>
    </w:tblStylePr>
    <w:tblStylePr w:type="band1Horz">
      <w:tcPr>
        <w:shd w:val="clear" w:color="auto" w:fill="CCEFEF" w:themeFill="accent5" w:themeFillTint="33"/>
      </w:tcPr>
    </w:tblStylePr>
  </w:style>
  <w:style w:type="character" w:customStyle="1" w:styleId="133">
    <w:name w:val="إشارة لم يتم حلها1"/>
    <w:basedOn w:val="8"/>
    <w:semiHidden/>
    <w:unhideWhenUsed/>
    <w:uiPriority w:val="99"/>
    <w:rPr>
      <w:color w:val="605E5C"/>
      <w:shd w:val="clear" w:color="auto" w:fill="E1DFDD"/>
    </w:rPr>
  </w:style>
  <w:style w:type="table" w:customStyle="1" w:styleId="134">
    <w:name w:val="شبكة جدول1"/>
    <w:basedOn w:val="9"/>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
    <w:name w:val="71"/>
    <w:basedOn w:val="9"/>
    <w:uiPriority w:val="0"/>
    <w:pPr>
      <w:spacing w:after="0" w:line="240" w:lineRule="auto"/>
    </w:pPr>
  </w:style>
  <w:style w:type="table" w:customStyle="1" w:styleId="136">
    <w:name w:val="7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37">
    <w:name w:val="6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38">
    <w:name w:val="68"/>
    <w:basedOn w:val="9"/>
    <w:uiPriority w:val="0"/>
    <w:pPr>
      <w:spacing w:after="0" w:line="240" w:lineRule="auto"/>
    </w:pPr>
  </w:style>
  <w:style w:type="table" w:customStyle="1" w:styleId="139">
    <w:name w:val="6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0">
    <w:name w:val="6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1">
    <w:name w:val="65"/>
    <w:basedOn w:val="9"/>
    <w:uiPriority w:val="0"/>
    <w:pPr>
      <w:spacing w:after="0" w:line="240" w:lineRule="auto"/>
    </w:pPr>
  </w:style>
  <w:style w:type="table" w:customStyle="1" w:styleId="142">
    <w:name w:val="6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3">
    <w:name w:val="6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4">
    <w:name w:val="62"/>
    <w:basedOn w:val="9"/>
    <w:uiPriority w:val="0"/>
    <w:pPr>
      <w:spacing w:after="0" w:line="240" w:lineRule="auto"/>
    </w:pPr>
  </w:style>
  <w:style w:type="table" w:customStyle="1" w:styleId="145">
    <w:name w:val="6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6">
    <w:name w:val="6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7">
    <w:name w:val="59"/>
    <w:basedOn w:val="9"/>
    <w:uiPriority w:val="0"/>
    <w:pPr>
      <w:spacing w:after="0" w:line="240" w:lineRule="auto"/>
    </w:pPr>
  </w:style>
  <w:style w:type="table" w:customStyle="1" w:styleId="148">
    <w:name w:val="5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49">
    <w:name w:val="5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0">
    <w:name w:val="56"/>
    <w:basedOn w:val="9"/>
    <w:uiPriority w:val="0"/>
    <w:pPr>
      <w:spacing w:after="0" w:line="240" w:lineRule="auto"/>
    </w:pPr>
  </w:style>
  <w:style w:type="table" w:customStyle="1" w:styleId="151">
    <w:name w:val="5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2">
    <w:name w:val="5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3">
    <w:name w:val="53"/>
    <w:basedOn w:val="9"/>
    <w:uiPriority w:val="0"/>
    <w:pPr>
      <w:spacing w:after="0" w:line="240" w:lineRule="auto"/>
    </w:pPr>
  </w:style>
  <w:style w:type="table" w:customStyle="1" w:styleId="154">
    <w:name w:val="5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5">
    <w:name w:val="5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6">
    <w:name w:val="50"/>
    <w:basedOn w:val="9"/>
    <w:uiPriority w:val="0"/>
    <w:pPr>
      <w:spacing w:after="0" w:line="240" w:lineRule="auto"/>
    </w:pPr>
  </w:style>
  <w:style w:type="table" w:customStyle="1" w:styleId="157">
    <w:name w:val="4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8">
    <w:name w:val="4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59">
    <w:name w:val="47"/>
    <w:basedOn w:val="9"/>
    <w:uiPriority w:val="0"/>
    <w:pPr>
      <w:spacing w:after="0" w:line="240" w:lineRule="auto"/>
    </w:pPr>
  </w:style>
  <w:style w:type="table" w:customStyle="1" w:styleId="160">
    <w:name w:val="4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1">
    <w:name w:val="4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2">
    <w:name w:val="44"/>
    <w:basedOn w:val="9"/>
    <w:uiPriority w:val="0"/>
    <w:pPr>
      <w:spacing w:after="0" w:line="240" w:lineRule="auto"/>
    </w:pPr>
  </w:style>
  <w:style w:type="table" w:customStyle="1" w:styleId="163">
    <w:name w:val="4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4">
    <w:name w:val="4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5">
    <w:name w:val="41"/>
    <w:basedOn w:val="9"/>
    <w:uiPriority w:val="0"/>
    <w:pPr>
      <w:spacing w:after="0" w:line="240" w:lineRule="auto"/>
    </w:pPr>
  </w:style>
  <w:style w:type="table" w:customStyle="1" w:styleId="166">
    <w:name w:val="4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7">
    <w:name w:val="3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68">
    <w:name w:val="38"/>
    <w:basedOn w:val="9"/>
    <w:uiPriority w:val="0"/>
    <w:pPr>
      <w:spacing w:after="0" w:line="240" w:lineRule="auto"/>
    </w:pPr>
  </w:style>
  <w:style w:type="table" w:customStyle="1" w:styleId="169">
    <w:name w:val="3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0">
    <w:name w:val="3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1">
    <w:name w:val="35"/>
    <w:basedOn w:val="9"/>
    <w:uiPriority w:val="0"/>
    <w:pPr>
      <w:spacing w:after="0" w:line="240" w:lineRule="auto"/>
    </w:pPr>
  </w:style>
  <w:style w:type="table" w:customStyle="1" w:styleId="172">
    <w:name w:val="3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3">
    <w:name w:val="3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4">
    <w:name w:val="32"/>
    <w:basedOn w:val="9"/>
    <w:uiPriority w:val="0"/>
    <w:pPr>
      <w:spacing w:after="0" w:line="240" w:lineRule="auto"/>
    </w:pPr>
  </w:style>
  <w:style w:type="table" w:customStyle="1" w:styleId="175">
    <w:name w:val="3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6">
    <w:name w:val="3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7">
    <w:name w:val="29"/>
    <w:basedOn w:val="9"/>
    <w:uiPriority w:val="0"/>
    <w:pPr>
      <w:spacing w:after="0" w:line="240" w:lineRule="auto"/>
    </w:pPr>
  </w:style>
  <w:style w:type="table" w:customStyle="1" w:styleId="178">
    <w:name w:val="2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79">
    <w:name w:val="2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0">
    <w:name w:val="26"/>
    <w:basedOn w:val="9"/>
    <w:qFormat/>
    <w:uiPriority w:val="0"/>
    <w:pPr>
      <w:spacing w:after="0" w:line="240" w:lineRule="auto"/>
    </w:pPr>
  </w:style>
  <w:style w:type="table" w:customStyle="1" w:styleId="181">
    <w:name w:val="2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2">
    <w:name w:val="2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3">
    <w:name w:val="23"/>
    <w:basedOn w:val="9"/>
    <w:uiPriority w:val="0"/>
    <w:pPr>
      <w:spacing w:after="0" w:line="240" w:lineRule="auto"/>
    </w:pPr>
  </w:style>
  <w:style w:type="table" w:customStyle="1" w:styleId="184">
    <w:name w:val="2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5">
    <w:name w:val="2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6">
    <w:name w:val="20"/>
    <w:basedOn w:val="9"/>
    <w:uiPriority w:val="0"/>
    <w:pPr>
      <w:spacing w:after="0" w:line="240" w:lineRule="auto"/>
    </w:pPr>
  </w:style>
  <w:style w:type="table" w:customStyle="1" w:styleId="187">
    <w:name w:val="1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8">
    <w:name w:val="1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89">
    <w:name w:val="17"/>
    <w:basedOn w:val="9"/>
    <w:uiPriority w:val="0"/>
    <w:pPr>
      <w:spacing w:after="0" w:line="240" w:lineRule="auto"/>
    </w:pPr>
  </w:style>
  <w:style w:type="table" w:customStyle="1" w:styleId="190">
    <w:name w:val="1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1">
    <w:name w:val="1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2">
    <w:name w:val="14"/>
    <w:basedOn w:val="9"/>
    <w:uiPriority w:val="0"/>
    <w:pPr>
      <w:spacing w:after="0" w:line="240" w:lineRule="auto"/>
    </w:pPr>
  </w:style>
  <w:style w:type="table" w:customStyle="1" w:styleId="193">
    <w:name w:val="1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4">
    <w:name w:val="1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5">
    <w:name w:val="11"/>
    <w:basedOn w:val="9"/>
    <w:uiPriority w:val="0"/>
    <w:pPr>
      <w:spacing w:after="0" w:line="240" w:lineRule="auto"/>
    </w:pPr>
  </w:style>
  <w:style w:type="table" w:customStyle="1" w:styleId="196">
    <w:name w:val="1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7">
    <w:name w:val="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198">
    <w:name w:val="8"/>
    <w:basedOn w:val="9"/>
    <w:uiPriority w:val="0"/>
    <w:pPr>
      <w:spacing w:after="0" w:line="240" w:lineRule="auto"/>
    </w:pPr>
  </w:style>
  <w:style w:type="table" w:customStyle="1" w:styleId="199">
    <w:name w:val="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00">
    <w:name w:val="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01">
    <w:name w:val="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02">
    <w:name w:val="4"/>
    <w:basedOn w:val="9"/>
    <w:uiPriority w:val="0"/>
    <w:tblPr>
      <w:tblCellMar>
        <w:left w:w="0" w:type="dxa"/>
        <w:right w:w="0" w:type="dxa"/>
      </w:tblCellMar>
    </w:tblPr>
  </w:style>
  <w:style w:type="table" w:customStyle="1" w:styleId="203">
    <w:name w:val="3"/>
    <w:basedOn w:val="9"/>
    <w:uiPriority w:val="0"/>
    <w:pPr>
      <w:spacing w:after="0" w:line="240" w:lineRule="auto"/>
    </w:pPr>
  </w:style>
  <w:style w:type="table" w:customStyle="1" w:styleId="204">
    <w:name w:val="2"/>
    <w:basedOn w:val="9"/>
    <w:uiPriority w:val="0"/>
    <w:pPr>
      <w:spacing w:after="0" w:line="240" w:lineRule="auto"/>
    </w:pPr>
  </w:style>
  <w:style w:type="table" w:customStyle="1" w:styleId="205">
    <w:name w:val="1"/>
    <w:basedOn w:val="9"/>
    <w:uiPriority w:val="0"/>
    <w:pPr>
      <w:spacing w:after="0" w:line="240" w:lineRule="auto"/>
    </w:pPr>
  </w:style>
  <w:style w:type="character" w:customStyle="1" w:styleId="206">
    <w:name w:val="موضوع تعليق Char"/>
    <w:basedOn w:val="126"/>
    <w:link w:val="13"/>
    <w:semiHidden/>
    <w:uiPriority w:val="99"/>
    <w:rPr>
      <w:rFonts w:cs="Arial" w:eastAsiaTheme="minorEastAsia"/>
      <w:b/>
      <w:bCs/>
      <w:kern w:val="0"/>
      <w:sz w:val="20"/>
      <w:szCs w:val="20"/>
      <w:lang w:val="en-US"/>
    </w:rPr>
  </w:style>
  <w:style w:type="table" w:customStyle="1" w:styleId="207">
    <w:name w:val="156"/>
    <w:basedOn w:val="9"/>
    <w:uiPriority w:val="0"/>
    <w:pPr>
      <w:spacing w:after="0" w:line="240" w:lineRule="auto"/>
    </w:pPr>
  </w:style>
  <w:style w:type="table" w:customStyle="1" w:styleId="208">
    <w:name w:val="15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09">
    <w:name w:val="15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0">
    <w:name w:val="153"/>
    <w:basedOn w:val="9"/>
    <w:uiPriority w:val="0"/>
    <w:pPr>
      <w:spacing w:after="0" w:line="240" w:lineRule="auto"/>
    </w:pPr>
  </w:style>
  <w:style w:type="table" w:customStyle="1" w:styleId="211">
    <w:name w:val="15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2">
    <w:name w:val="15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3">
    <w:name w:val="150"/>
    <w:basedOn w:val="9"/>
    <w:uiPriority w:val="0"/>
    <w:pPr>
      <w:spacing w:after="0" w:line="240" w:lineRule="auto"/>
    </w:pPr>
  </w:style>
  <w:style w:type="table" w:customStyle="1" w:styleId="214">
    <w:name w:val="14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5">
    <w:name w:val="148"/>
    <w:basedOn w:val="9"/>
    <w:uiPriority w:val="0"/>
    <w:pPr>
      <w:spacing w:after="0" w:line="240" w:lineRule="auto"/>
    </w:pPr>
  </w:style>
  <w:style w:type="table" w:customStyle="1" w:styleId="216">
    <w:name w:val="14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7">
    <w:name w:val="14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18">
    <w:name w:val="145"/>
    <w:basedOn w:val="9"/>
    <w:uiPriority w:val="0"/>
    <w:pPr>
      <w:spacing w:after="0" w:line="240" w:lineRule="auto"/>
    </w:pPr>
  </w:style>
  <w:style w:type="table" w:customStyle="1" w:styleId="219">
    <w:name w:val="14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0">
    <w:name w:val="143"/>
    <w:basedOn w:val="9"/>
    <w:uiPriority w:val="0"/>
    <w:pPr>
      <w:spacing w:after="0" w:line="240" w:lineRule="auto"/>
    </w:pPr>
  </w:style>
  <w:style w:type="table" w:customStyle="1" w:styleId="221">
    <w:name w:val="14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2">
    <w:name w:val="141"/>
    <w:basedOn w:val="9"/>
    <w:uiPriority w:val="0"/>
    <w:pPr>
      <w:spacing w:after="0" w:line="240" w:lineRule="auto"/>
    </w:pPr>
  </w:style>
  <w:style w:type="table" w:customStyle="1" w:styleId="223">
    <w:name w:val="14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4">
    <w:name w:val="139"/>
    <w:basedOn w:val="9"/>
    <w:uiPriority w:val="0"/>
    <w:pPr>
      <w:spacing w:after="0" w:line="240" w:lineRule="auto"/>
    </w:pPr>
  </w:style>
  <w:style w:type="table" w:customStyle="1" w:styleId="225">
    <w:name w:val="13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6">
    <w:name w:val="13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7">
    <w:name w:val="136"/>
    <w:basedOn w:val="9"/>
    <w:uiPriority w:val="0"/>
    <w:pPr>
      <w:spacing w:after="0" w:line="240" w:lineRule="auto"/>
    </w:pPr>
  </w:style>
  <w:style w:type="table" w:customStyle="1" w:styleId="228">
    <w:name w:val="13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29">
    <w:name w:val="13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0">
    <w:name w:val="133"/>
    <w:basedOn w:val="9"/>
    <w:uiPriority w:val="0"/>
    <w:pPr>
      <w:spacing w:after="0" w:line="240" w:lineRule="auto"/>
    </w:pPr>
  </w:style>
  <w:style w:type="table" w:customStyle="1" w:styleId="231">
    <w:name w:val="13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2">
    <w:name w:val="13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3">
    <w:name w:val="130"/>
    <w:basedOn w:val="9"/>
    <w:uiPriority w:val="0"/>
    <w:pPr>
      <w:spacing w:after="0" w:line="240" w:lineRule="auto"/>
    </w:pPr>
  </w:style>
  <w:style w:type="table" w:customStyle="1" w:styleId="234">
    <w:name w:val="12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5">
    <w:name w:val="12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6">
    <w:name w:val="127"/>
    <w:basedOn w:val="9"/>
    <w:uiPriority w:val="0"/>
    <w:pPr>
      <w:spacing w:after="0" w:line="240" w:lineRule="auto"/>
    </w:pPr>
  </w:style>
  <w:style w:type="table" w:customStyle="1" w:styleId="237">
    <w:name w:val="12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8">
    <w:name w:val="12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39">
    <w:name w:val="124"/>
    <w:basedOn w:val="9"/>
    <w:uiPriority w:val="0"/>
    <w:pPr>
      <w:spacing w:after="0" w:line="240" w:lineRule="auto"/>
    </w:pPr>
  </w:style>
  <w:style w:type="table" w:customStyle="1" w:styleId="240">
    <w:name w:val="12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1">
    <w:name w:val="12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2">
    <w:name w:val="121"/>
    <w:basedOn w:val="9"/>
    <w:uiPriority w:val="0"/>
    <w:pPr>
      <w:spacing w:after="0" w:line="240" w:lineRule="auto"/>
    </w:pPr>
  </w:style>
  <w:style w:type="table" w:customStyle="1" w:styleId="243">
    <w:name w:val="12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4">
    <w:name w:val="11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5">
    <w:name w:val="118"/>
    <w:basedOn w:val="9"/>
    <w:uiPriority w:val="0"/>
    <w:pPr>
      <w:spacing w:after="0" w:line="240" w:lineRule="auto"/>
    </w:pPr>
  </w:style>
  <w:style w:type="table" w:customStyle="1" w:styleId="246">
    <w:name w:val="11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7">
    <w:name w:val="11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48">
    <w:name w:val="115"/>
    <w:basedOn w:val="9"/>
    <w:uiPriority w:val="0"/>
    <w:pPr>
      <w:spacing w:after="0" w:line="240" w:lineRule="auto"/>
    </w:pPr>
  </w:style>
  <w:style w:type="table" w:customStyle="1" w:styleId="249">
    <w:name w:val="11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0">
    <w:name w:val="11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1">
    <w:name w:val="112"/>
    <w:basedOn w:val="9"/>
    <w:uiPriority w:val="0"/>
    <w:pPr>
      <w:spacing w:after="0" w:line="240" w:lineRule="auto"/>
    </w:pPr>
  </w:style>
  <w:style w:type="table" w:customStyle="1" w:styleId="252">
    <w:name w:val="11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3">
    <w:name w:val="110"/>
    <w:basedOn w:val="9"/>
    <w:uiPriority w:val="0"/>
    <w:pPr>
      <w:spacing w:after="0" w:line="240" w:lineRule="auto"/>
    </w:pPr>
  </w:style>
  <w:style w:type="table" w:customStyle="1" w:styleId="254">
    <w:name w:val="10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5">
    <w:name w:val="108"/>
    <w:basedOn w:val="9"/>
    <w:uiPriority w:val="0"/>
    <w:pPr>
      <w:spacing w:after="0" w:line="240" w:lineRule="auto"/>
    </w:pPr>
  </w:style>
  <w:style w:type="table" w:customStyle="1" w:styleId="256">
    <w:name w:val="10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7">
    <w:name w:val="10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58">
    <w:name w:val="105"/>
    <w:basedOn w:val="9"/>
    <w:uiPriority w:val="0"/>
    <w:pPr>
      <w:spacing w:after="0" w:line="240" w:lineRule="auto"/>
    </w:pPr>
  </w:style>
  <w:style w:type="table" w:customStyle="1" w:styleId="259">
    <w:name w:val="10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0">
    <w:name w:val="103"/>
    <w:basedOn w:val="9"/>
    <w:uiPriority w:val="0"/>
    <w:pPr>
      <w:spacing w:after="0" w:line="240" w:lineRule="auto"/>
    </w:pPr>
  </w:style>
  <w:style w:type="table" w:customStyle="1" w:styleId="261">
    <w:name w:val="10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2">
    <w:name w:val="10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3">
    <w:name w:val="100"/>
    <w:basedOn w:val="9"/>
    <w:uiPriority w:val="0"/>
    <w:pPr>
      <w:spacing w:after="0" w:line="240" w:lineRule="auto"/>
    </w:pPr>
  </w:style>
  <w:style w:type="table" w:customStyle="1" w:styleId="264">
    <w:name w:val="9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5">
    <w:name w:val="9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6">
    <w:name w:val="97"/>
    <w:basedOn w:val="9"/>
    <w:uiPriority w:val="0"/>
    <w:pPr>
      <w:spacing w:after="0" w:line="240" w:lineRule="auto"/>
    </w:pPr>
  </w:style>
  <w:style w:type="table" w:customStyle="1" w:styleId="267">
    <w:name w:val="9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8">
    <w:name w:val="9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69">
    <w:name w:val="94"/>
    <w:basedOn w:val="9"/>
    <w:uiPriority w:val="0"/>
    <w:pPr>
      <w:spacing w:after="0" w:line="240" w:lineRule="auto"/>
    </w:pPr>
  </w:style>
  <w:style w:type="table" w:customStyle="1" w:styleId="270">
    <w:name w:val="9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1">
    <w:name w:val="9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2">
    <w:name w:val="91"/>
    <w:basedOn w:val="9"/>
    <w:uiPriority w:val="0"/>
    <w:pPr>
      <w:spacing w:after="0" w:line="240" w:lineRule="auto"/>
    </w:pPr>
  </w:style>
  <w:style w:type="table" w:customStyle="1" w:styleId="273">
    <w:name w:val="90"/>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4">
    <w:name w:val="8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5">
    <w:name w:val="88"/>
    <w:basedOn w:val="9"/>
    <w:uiPriority w:val="0"/>
    <w:pPr>
      <w:spacing w:after="0" w:line="240" w:lineRule="auto"/>
    </w:pPr>
  </w:style>
  <w:style w:type="table" w:customStyle="1" w:styleId="276">
    <w:name w:val="87"/>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7">
    <w:name w:val="86"/>
    <w:basedOn w:val="9"/>
    <w:uiPriority w:val="0"/>
    <w:pPr>
      <w:spacing w:after="0" w:line="240" w:lineRule="auto"/>
    </w:pPr>
  </w:style>
  <w:style w:type="table" w:customStyle="1" w:styleId="278">
    <w:name w:val="8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79">
    <w:name w:val="84"/>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0">
    <w:name w:val="83"/>
    <w:basedOn w:val="9"/>
    <w:uiPriority w:val="0"/>
    <w:pPr>
      <w:spacing w:after="0" w:line="240" w:lineRule="auto"/>
    </w:pPr>
  </w:style>
  <w:style w:type="table" w:customStyle="1" w:styleId="281">
    <w:name w:val="8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2">
    <w:name w:val="81"/>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3">
    <w:name w:val="80"/>
    <w:basedOn w:val="9"/>
    <w:uiPriority w:val="0"/>
    <w:pPr>
      <w:spacing w:after="0" w:line="240" w:lineRule="auto"/>
    </w:pPr>
  </w:style>
  <w:style w:type="table" w:customStyle="1" w:styleId="284">
    <w:name w:val="79"/>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5">
    <w:name w:val="78"/>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6">
    <w:name w:val="77"/>
    <w:basedOn w:val="9"/>
    <w:uiPriority w:val="0"/>
    <w:pPr>
      <w:spacing w:after="0" w:line="240" w:lineRule="auto"/>
    </w:pPr>
  </w:style>
  <w:style w:type="table" w:customStyle="1" w:styleId="287">
    <w:name w:val="76"/>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8">
    <w:name w:val="75"/>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89">
    <w:name w:val="74"/>
    <w:basedOn w:val="9"/>
    <w:uiPriority w:val="0"/>
    <w:pPr>
      <w:spacing w:after="0" w:line="240" w:lineRule="auto"/>
    </w:pPr>
  </w:style>
  <w:style w:type="table" w:customStyle="1" w:styleId="290">
    <w:name w:val="73"/>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table" w:customStyle="1" w:styleId="291">
    <w:name w:val="72"/>
    <w:basedOn w:val="9"/>
    <w:uiPriority w:val="0"/>
    <w:pPr>
      <w:spacing w:after="0" w:line="240" w:lineRule="auto"/>
    </w:pPr>
    <w:tblStylePr w:type="firstRow">
      <w:rPr>
        <w:b/>
      </w:rPr>
      <w:tcPr>
        <w:tcBorders>
          <w:top w:val="nil"/>
          <w:bottom w:val="single" w:color="C9C9C9" w:sz="12" w:space="0"/>
          <w:insideH w:val="nil"/>
          <w:insideV w:val="nil"/>
        </w:tcBorders>
        <w:shd w:val="clear" w:color="auto" w:fill="FFFFFF"/>
      </w:tcPr>
    </w:tblStylePr>
    <w:tblStylePr w:type="lastRow">
      <w:rPr>
        <w:b/>
      </w:rPr>
      <w:tcPr>
        <w:tcBorders>
          <w:top w:val="single" w:color="C9C9C9" w:sz="4" w:space="0"/>
          <w:bottom w:val="nil"/>
          <w:insideH w:val="nil"/>
          <w:insideV w:val="nil"/>
        </w:tcBorders>
        <w:shd w:val="clear" w:color="auto" w:fill="FFFFFF"/>
      </w:tcPr>
    </w:tblStylePr>
    <w:tblStylePr w:type="firstCol">
      <w:rPr>
        <w:b/>
      </w:rPr>
    </w:tblStylePr>
    <w:tblStylePr w:type="lastCol">
      <w:rPr>
        <w:b/>
      </w:rPr>
    </w:tblStylePr>
    <w:tblStylePr w:type="band1Vert">
      <w:tcPr>
        <w:shd w:val="clear" w:color="auto" w:fill="EDEDED"/>
      </w:tcPr>
    </w:tblStylePr>
    <w:tblStylePr w:type="band1Horz">
      <w:tcPr>
        <w:shd w:val="clear" w:color="auto" w:fill="EDEDED"/>
      </w:tcPr>
    </w:tblStylePr>
  </w:style>
  <w:style w:type="paragraph" w:customStyle="1" w:styleId="292">
    <w:name w:val="pf0"/>
    <w:uiPriority w:val="0"/>
    <w:pPr>
      <w:spacing w:before="100" w:beforeAutospacing="1" w:after="100" w:afterAutospacing="1" w:line="240" w:lineRule="auto"/>
      <w:jc w:val="right"/>
    </w:pPr>
    <w:rPr>
      <w:rFonts w:ascii="Times New Roman" w:hAnsi="Times New Roman" w:eastAsia="Times New Roman" w:cs="Times New Roman"/>
      <w:sz w:val="24"/>
      <w:szCs w:val="24"/>
      <w:lang w:val="en-US"/>
    </w:rPr>
  </w:style>
  <w:style w:type="character" w:customStyle="1" w:styleId="293">
    <w:name w:val="cf01"/>
    <w:basedOn w:val="8"/>
    <w:uiPriority w:val="0"/>
    <w:rPr>
      <w:rFonts w:hint="default" w:ascii="Tahoma" w:hAnsi="Tahoma" w:cs="Tahoma"/>
      <w:sz w:val="18"/>
      <w:szCs w:val="18"/>
    </w:rPr>
  </w:style>
  <w:style w:type="table" w:customStyle="1" w:styleId="294">
    <w:name w:val="_Style 296"/>
    <w:basedOn w:val="9"/>
    <w:uiPriority w:val="0"/>
    <w:tblPr>
      <w:tblCellMar>
        <w:left w:w="115" w:type="dxa"/>
        <w:right w:w="115" w:type="dxa"/>
      </w:tblCellMar>
    </w:tblPr>
  </w:style>
  <w:style w:type="table" w:customStyle="1" w:styleId="295">
    <w:name w:val="_Style 297"/>
    <w:basedOn w:val="9"/>
    <w:uiPriority w:val="0"/>
    <w:pPr>
      <w:spacing w:after="0" w:line="240" w:lineRule="auto"/>
    </w:pPr>
  </w:style>
  <w:style w:type="table" w:customStyle="1" w:styleId="296">
    <w:name w:val="_Style 298"/>
    <w:basedOn w:val="9"/>
    <w:uiPriority w:val="0"/>
    <w:pPr>
      <w:spacing w:after="0" w:line="240" w:lineRule="auto"/>
    </w:pPr>
  </w:style>
  <w:style w:type="table" w:customStyle="1" w:styleId="297">
    <w:name w:val="_Style 299"/>
    <w:basedOn w:val="9"/>
    <w:uiPriority w:val="0"/>
    <w:pPr>
      <w:spacing w:after="0" w:line="240" w:lineRule="auto"/>
    </w:pPr>
  </w:style>
  <w:style w:type="table" w:customStyle="1" w:styleId="298">
    <w:name w:val="_Style 300"/>
    <w:basedOn w:val="9"/>
    <w:uiPriority w:val="0"/>
    <w:pPr>
      <w:spacing w:after="0" w:line="240" w:lineRule="auto"/>
    </w:pPr>
  </w:style>
  <w:style w:type="table" w:customStyle="1" w:styleId="299">
    <w:name w:val="_Style 301"/>
    <w:basedOn w:val="9"/>
    <w:uiPriority w:val="0"/>
    <w:pPr>
      <w:spacing w:after="0" w:line="240" w:lineRule="auto"/>
    </w:pPr>
  </w:style>
  <w:style w:type="table" w:customStyle="1" w:styleId="300">
    <w:name w:val="_Style 302"/>
    <w:basedOn w:val="9"/>
    <w:uiPriority w:val="0"/>
    <w:pPr>
      <w:spacing w:after="0" w:line="240" w:lineRule="auto"/>
    </w:pPr>
  </w:style>
  <w:style w:type="table" w:customStyle="1" w:styleId="301">
    <w:name w:val="_Style 303"/>
    <w:basedOn w:val="9"/>
    <w:uiPriority w:val="0"/>
    <w:pPr>
      <w:spacing w:after="0" w:line="240" w:lineRule="auto"/>
    </w:pPr>
  </w:style>
  <w:style w:type="table" w:customStyle="1" w:styleId="302">
    <w:name w:val="_Style 304"/>
    <w:basedOn w:val="9"/>
    <w:uiPriority w:val="0"/>
    <w:pPr>
      <w:spacing w:after="0" w:line="240" w:lineRule="auto"/>
    </w:pPr>
  </w:style>
  <w:style w:type="table" w:customStyle="1" w:styleId="303">
    <w:name w:val="_Style 305"/>
    <w:basedOn w:val="9"/>
    <w:uiPriority w:val="0"/>
    <w:pPr>
      <w:spacing w:after="0" w:line="240" w:lineRule="auto"/>
    </w:pPr>
  </w:style>
  <w:style w:type="table" w:customStyle="1" w:styleId="304">
    <w:name w:val="_Style 306"/>
    <w:basedOn w:val="9"/>
    <w:uiPriority w:val="0"/>
    <w:pPr>
      <w:spacing w:after="0" w:line="240" w:lineRule="auto"/>
    </w:pPr>
  </w:style>
  <w:style w:type="table" w:customStyle="1" w:styleId="305">
    <w:name w:val="_Style 307"/>
    <w:basedOn w:val="9"/>
    <w:uiPriority w:val="0"/>
    <w:pPr>
      <w:spacing w:after="0" w:line="240" w:lineRule="auto"/>
    </w:pPr>
  </w:style>
  <w:style w:type="table" w:customStyle="1" w:styleId="306">
    <w:name w:val="_Style 308"/>
    <w:basedOn w:val="9"/>
    <w:uiPriority w:val="0"/>
    <w:pPr>
      <w:spacing w:after="0" w:line="240" w:lineRule="auto"/>
    </w:pPr>
  </w:style>
  <w:style w:type="table" w:customStyle="1" w:styleId="307">
    <w:name w:val="_Style 309"/>
    <w:basedOn w:val="9"/>
    <w:uiPriority w:val="0"/>
    <w:pPr>
      <w:spacing w:after="0" w:line="240" w:lineRule="auto"/>
    </w:pPr>
  </w:style>
  <w:style w:type="table" w:customStyle="1" w:styleId="308">
    <w:name w:val="_Style 310"/>
    <w:basedOn w:val="9"/>
    <w:uiPriority w:val="0"/>
    <w:pPr>
      <w:spacing w:after="0" w:line="240" w:lineRule="auto"/>
    </w:pPr>
  </w:style>
  <w:style w:type="table" w:customStyle="1" w:styleId="309">
    <w:name w:val="_Style 311"/>
    <w:basedOn w:val="9"/>
    <w:uiPriority w:val="0"/>
    <w:pPr>
      <w:spacing w:after="0" w:line="240" w:lineRule="auto"/>
    </w:pPr>
  </w:style>
  <w:style w:type="table" w:customStyle="1" w:styleId="310">
    <w:name w:val="_Style 312"/>
    <w:basedOn w:val="9"/>
    <w:uiPriority w:val="0"/>
    <w:pPr>
      <w:spacing w:after="0" w:line="240" w:lineRule="auto"/>
    </w:pPr>
  </w:style>
  <w:style w:type="table" w:customStyle="1" w:styleId="311">
    <w:name w:val="_Style 313"/>
    <w:basedOn w:val="9"/>
    <w:uiPriority w:val="0"/>
    <w:pPr>
      <w:spacing w:after="0" w:line="240" w:lineRule="auto"/>
    </w:pPr>
  </w:style>
  <w:style w:type="table" w:customStyle="1" w:styleId="312">
    <w:name w:val="_Style 314"/>
    <w:basedOn w:val="9"/>
    <w:uiPriority w:val="0"/>
    <w:pPr>
      <w:spacing w:after="0" w:line="240" w:lineRule="auto"/>
    </w:pPr>
  </w:style>
  <w:style w:type="table" w:customStyle="1" w:styleId="313">
    <w:name w:val="_Style 315"/>
    <w:basedOn w:val="9"/>
    <w:uiPriority w:val="0"/>
    <w:pPr>
      <w:spacing w:after="0" w:line="240" w:lineRule="auto"/>
    </w:pPr>
  </w:style>
  <w:style w:type="table" w:customStyle="1" w:styleId="314">
    <w:name w:val="_Style 316"/>
    <w:basedOn w:val="9"/>
    <w:uiPriority w:val="0"/>
    <w:pPr>
      <w:spacing w:after="0" w:line="240" w:lineRule="auto"/>
    </w:pPr>
  </w:style>
  <w:style w:type="table" w:customStyle="1" w:styleId="315">
    <w:name w:val="_Style 317"/>
    <w:basedOn w:val="9"/>
    <w:uiPriority w:val="0"/>
    <w:pPr>
      <w:spacing w:after="0" w:line="240" w:lineRule="auto"/>
    </w:pPr>
  </w:style>
  <w:style w:type="table" w:customStyle="1" w:styleId="316">
    <w:name w:val="_Style 318"/>
    <w:basedOn w:val="9"/>
    <w:uiPriority w:val="0"/>
    <w:pPr>
      <w:spacing w:after="0" w:line="240" w:lineRule="auto"/>
    </w:pPr>
  </w:style>
  <w:style w:type="table" w:customStyle="1" w:styleId="317">
    <w:name w:val="_Style 319"/>
    <w:basedOn w:val="9"/>
    <w:uiPriority w:val="0"/>
    <w:pPr>
      <w:spacing w:after="0" w:line="240" w:lineRule="auto"/>
    </w:pPr>
  </w:style>
  <w:style w:type="table" w:customStyle="1" w:styleId="318">
    <w:name w:val="_Style 320"/>
    <w:basedOn w:val="9"/>
    <w:uiPriority w:val="0"/>
    <w:pPr>
      <w:spacing w:after="0" w:line="240" w:lineRule="auto"/>
    </w:pPr>
  </w:style>
  <w:style w:type="table" w:customStyle="1" w:styleId="319">
    <w:name w:val="_Style 321"/>
    <w:basedOn w:val="9"/>
    <w:uiPriority w:val="0"/>
    <w:pPr>
      <w:spacing w:after="0" w:line="240" w:lineRule="auto"/>
    </w:pPr>
  </w:style>
  <w:style w:type="table" w:customStyle="1" w:styleId="320">
    <w:name w:val="_Style 322"/>
    <w:basedOn w:val="9"/>
    <w:uiPriority w:val="0"/>
    <w:pPr>
      <w:spacing w:after="0" w:line="240" w:lineRule="auto"/>
    </w:pPr>
  </w:style>
  <w:style w:type="table" w:customStyle="1" w:styleId="321">
    <w:name w:val="_Style 323"/>
    <w:basedOn w:val="9"/>
    <w:uiPriority w:val="0"/>
    <w:pPr>
      <w:spacing w:after="0" w:line="240" w:lineRule="auto"/>
    </w:pPr>
  </w:style>
  <w:style w:type="table" w:customStyle="1" w:styleId="322">
    <w:name w:val="_Style 324"/>
    <w:basedOn w:val="9"/>
    <w:uiPriority w:val="0"/>
    <w:pPr>
      <w:spacing w:after="0" w:line="240" w:lineRule="auto"/>
    </w:pPr>
  </w:style>
  <w:style w:type="table" w:customStyle="1" w:styleId="323">
    <w:name w:val="_Style 325"/>
    <w:basedOn w:val="9"/>
    <w:uiPriority w:val="0"/>
    <w:pPr>
      <w:spacing w:after="0" w:line="240" w:lineRule="auto"/>
    </w:pPr>
  </w:style>
  <w:style w:type="table" w:customStyle="1" w:styleId="324">
    <w:name w:val="_Style 326"/>
    <w:basedOn w:val="9"/>
    <w:uiPriority w:val="0"/>
    <w:pPr>
      <w:spacing w:after="0" w:line="240" w:lineRule="auto"/>
    </w:pPr>
  </w:style>
  <w:style w:type="table" w:customStyle="1" w:styleId="325">
    <w:name w:val="_Style 327"/>
    <w:basedOn w:val="9"/>
    <w:uiPriority w:val="0"/>
    <w:pPr>
      <w:spacing w:after="0" w:line="240" w:lineRule="auto"/>
    </w:pPr>
  </w:style>
  <w:style w:type="table" w:customStyle="1" w:styleId="326">
    <w:name w:val="_Style 328"/>
    <w:basedOn w:val="9"/>
    <w:uiPriority w:val="0"/>
    <w:pPr>
      <w:spacing w:after="0" w:line="240" w:lineRule="auto"/>
    </w:pPr>
  </w:style>
  <w:style w:type="table" w:customStyle="1" w:styleId="327">
    <w:name w:val="_Style 329"/>
    <w:basedOn w:val="9"/>
    <w:uiPriority w:val="0"/>
    <w:pPr>
      <w:spacing w:after="0" w:line="240" w:lineRule="auto"/>
    </w:pPr>
  </w:style>
  <w:style w:type="table" w:customStyle="1" w:styleId="328">
    <w:name w:val="_Style 330"/>
    <w:basedOn w:val="9"/>
    <w:uiPriority w:val="0"/>
    <w:pPr>
      <w:spacing w:after="0" w:line="240" w:lineRule="auto"/>
    </w:pPr>
  </w:style>
  <w:style w:type="table" w:customStyle="1" w:styleId="329">
    <w:name w:val="_Style 331"/>
    <w:basedOn w:val="9"/>
    <w:uiPriority w:val="0"/>
    <w:pPr>
      <w:spacing w:after="0" w:line="240" w:lineRule="auto"/>
    </w:pPr>
  </w:style>
  <w:style w:type="table" w:customStyle="1" w:styleId="330">
    <w:name w:val="_Style 332"/>
    <w:basedOn w:val="9"/>
    <w:uiPriority w:val="0"/>
    <w:pPr>
      <w:spacing w:after="0" w:line="240" w:lineRule="auto"/>
    </w:pPr>
  </w:style>
  <w:style w:type="table" w:customStyle="1" w:styleId="331">
    <w:name w:val="_Style 333"/>
    <w:basedOn w:val="9"/>
    <w:uiPriority w:val="0"/>
    <w:pPr>
      <w:spacing w:after="0" w:line="240" w:lineRule="auto"/>
    </w:pPr>
  </w:style>
  <w:style w:type="table" w:customStyle="1" w:styleId="332">
    <w:name w:val="_Style 334"/>
    <w:basedOn w:val="9"/>
    <w:uiPriority w:val="0"/>
    <w:pPr>
      <w:spacing w:after="0" w:line="240" w:lineRule="auto"/>
    </w:pPr>
  </w:style>
  <w:style w:type="table" w:customStyle="1" w:styleId="333">
    <w:name w:val="Table Normal1"/>
    <w:uiPriority w:val="0"/>
    <w:pPr>
      <w:bidi/>
      <w:spacing w:after="200" w:line="276" w:lineRule="auto"/>
    </w:pPr>
    <w:rPr>
      <w:lang w:val="en-US"/>
    </w:rPr>
    <w:tblPr>
      <w:tblCellMar>
        <w:top w:w="0" w:type="dxa"/>
        <w:left w:w="0" w:type="dxa"/>
        <w:bottom w:w="0" w:type="dxa"/>
        <w:right w:w="0" w:type="dxa"/>
      </w:tblCellMar>
    </w:tblPr>
  </w:style>
  <w:style w:type="table" w:customStyle="1" w:styleId="334">
    <w:name w:val="_Style 336"/>
    <w:basedOn w:val="37"/>
    <w:uiPriority w:val="0"/>
    <w:tblPr>
      <w:tblCellMar>
        <w:top w:w="0" w:type="dxa"/>
        <w:left w:w="115" w:type="dxa"/>
        <w:bottom w:w="0" w:type="dxa"/>
        <w:right w:w="115" w:type="dxa"/>
      </w:tblCellMar>
    </w:tblPr>
  </w:style>
  <w:style w:type="table" w:customStyle="1" w:styleId="335">
    <w:name w:val="_Style 337"/>
    <w:basedOn w:val="37"/>
    <w:uiPriority w:val="0"/>
    <w:tblPr>
      <w:tblCellMar>
        <w:top w:w="0" w:type="dxa"/>
        <w:left w:w="115" w:type="dxa"/>
        <w:bottom w:w="0" w:type="dxa"/>
        <w:right w:w="115" w:type="dxa"/>
      </w:tblCellMar>
    </w:tblPr>
  </w:style>
  <w:style w:type="table" w:customStyle="1" w:styleId="336">
    <w:name w:val="_Style 338"/>
    <w:basedOn w:val="37"/>
    <w:uiPriority w:val="0"/>
    <w:tblPr>
      <w:tblCellMar>
        <w:top w:w="0" w:type="dxa"/>
        <w:left w:w="115" w:type="dxa"/>
        <w:bottom w:w="0" w:type="dxa"/>
        <w:right w:w="115" w:type="dxa"/>
      </w:tblCellMar>
    </w:tblPr>
  </w:style>
  <w:style w:type="table" w:customStyle="1" w:styleId="337">
    <w:name w:val="_Style 339"/>
    <w:basedOn w:val="37"/>
    <w:uiPriority w:val="0"/>
    <w:tblPr>
      <w:tblCellMar>
        <w:top w:w="0" w:type="dxa"/>
        <w:left w:w="115" w:type="dxa"/>
        <w:bottom w:w="0" w:type="dxa"/>
        <w:right w:w="115" w:type="dxa"/>
      </w:tblCellMar>
    </w:tblPr>
  </w:style>
  <w:style w:type="table" w:customStyle="1" w:styleId="338">
    <w:name w:val="_Style 340"/>
    <w:basedOn w:val="37"/>
    <w:uiPriority w:val="0"/>
    <w:tblPr>
      <w:tblCellMar>
        <w:top w:w="0" w:type="dxa"/>
        <w:left w:w="115" w:type="dxa"/>
        <w:bottom w:w="0" w:type="dxa"/>
        <w:right w:w="115" w:type="dxa"/>
      </w:tblCellMar>
    </w:tblPr>
  </w:style>
  <w:style w:type="table" w:customStyle="1" w:styleId="339">
    <w:name w:val="_Style 341"/>
    <w:basedOn w:val="37"/>
    <w:uiPriority w:val="0"/>
    <w:tblPr>
      <w:tblCellMar>
        <w:top w:w="0" w:type="dxa"/>
        <w:left w:w="115" w:type="dxa"/>
        <w:bottom w:w="0" w:type="dxa"/>
        <w:right w:w="115" w:type="dxa"/>
      </w:tblCellMar>
    </w:tblPr>
  </w:style>
  <w:style w:type="table" w:customStyle="1" w:styleId="340">
    <w:name w:val="_Style 342"/>
    <w:basedOn w:val="37"/>
    <w:uiPriority w:val="0"/>
    <w:tblPr>
      <w:tblCellMar>
        <w:top w:w="0" w:type="dxa"/>
        <w:left w:w="115" w:type="dxa"/>
        <w:bottom w:w="0" w:type="dxa"/>
        <w:right w:w="115" w:type="dxa"/>
      </w:tblCellMar>
    </w:tblPr>
  </w:style>
  <w:style w:type="table" w:customStyle="1" w:styleId="341">
    <w:name w:val="_Style 343"/>
    <w:basedOn w:val="37"/>
    <w:uiPriority w:val="0"/>
    <w:tblPr>
      <w:tblCellMar>
        <w:top w:w="0" w:type="dxa"/>
        <w:left w:w="115" w:type="dxa"/>
        <w:bottom w:w="0" w:type="dxa"/>
        <w:right w:w="115" w:type="dxa"/>
      </w:tblCellMar>
    </w:tblPr>
  </w:style>
  <w:style w:type="table" w:customStyle="1" w:styleId="342">
    <w:name w:val="_Style 344"/>
    <w:basedOn w:val="37"/>
    <w:uiPriority w:val="0"/>
    <w:tblPr>
      <w:tblCellMar>
        <w:top w:w="0" w:type="dxa"/>
        <w:left w:w="115" w:type="dxa"/>
        <w:bottom w:w="0" w:type="dxa"/>
        <w:right w:w="115" w:type="dxa"/>
      </w:tblCellMar>
    </w:tblPr>
  </w:style>
  <w:style w:type="table" w:customStyle="1" w:styleId="343">
    <w:name w:val="_Style 345"/>
    <w:basedOn w:val="37"/>
    <w:uiPriority w:val="0"/>
    <w:tblPr>
      <w:tblCellMar>
        <w:top w:w="0" w:type="dxa"/>
        <w:left w:w="115" w:type="dxa"/>
        <w:bottom w:w="0" w:type="dxa"/>
        <w:right w:w="115" w:type="dxa"/>
      </w:tblCellMar>
    </w:tblPr>
  </w:style>
  <w:style w:type="table" w:customStyle="1" w:styleId="344">
    <w:name w:val="_Style 346"/>
    <w:basedOn w:val="37"/>
    <w:uiPriority w:val="0"/>
    <w:tblPr>
      <w:tblCellMar>
        <w:top w:w="0" w:type="dxa"/>
        <w:left w:w="115" w:type="dxa"/>
        <w:bottom w:w="0" w:type="dxa"/>
        <w:right w:w="115" w:type="dxa"/>
      </w:tblCellMar>
    </w:tblPr>
  </w:style>
  <w:style w:type="table" w:customStyle="1" w:styleId="345">
    <w:name w:val="_Style 347"/>
    <w:basedOn w:val="37"/>
    <w:uiPriority w:val="0"/>
    <w:tblPr>
      <w:tblCellMar>
        <w:top w:w="0" w:type="dxa"/>
        <w:left w:w="115" w:type="dxa"/>
        <w:bottom w:w="0" w:type="dxa"/>
        <w:right w:w="115" w:type="dxa"/>
      </w:tblCellMar>
    </w:tblPr>
  </w:style>
  <w:style w:type="table" w:customStyle="1" w:styleId="346">
    <w:name w:val="_Style 348"/>
    <w:basedOn w:val="37"/>
    <w:uiPriority w:val="0"/>
    <w:tblPr>
      <w:tblCellMar>
        <w:top w:w="0" w:type="dxa"/>
        <w:left w:w="115" w:type="dxa"/>
        <w:bottom w:w="0" w:type="dxa"/>
        <w:right w:w="115" w:type="dxa"/>
      </w:tblCellMar>
    </w:tblPr>
  </w:style>
  <w:style w:type="table" w:customStyle="1" w:styleId="347">
    <w:name w:val="_Style 349"/>
    <w:basedOn w:val="37"/>
    <w:uiPriority w:val="0"/>
    <w:tblPr>
      <w:tblCellMar>
        <w:top w:w="0" w:type="dxa"/>
        <w:left w:w="115" w:type="dxa"/>
        <w:bottom w:w="0" w:type="dxa"/>
        <w:right w:w="115" w:type="dxa"/>
      </w:tblCellMar>
    </w:tblPr>
  </w:style>
  <w:style w:type="table" w:customStyle="1" w:styleId="348">
    <w:name w:val="_Style 350"/>
    <w:basedOn w:val="37"/>
    <w:uiPriority w:val="0"/>
    <w:tblPr>
      <w:tblCellMar>
        <w:top w:w="0" w:type="dxa"/>
        <w:left w:w="115" w:type="dxa"/>
        <w:bottom w:w="0" w:type="dxa"/>
        <w:right w:w="115" w:type="dxa"/>
      </w:tblCellMar>
    </w:tblPr>
  </w:style>
  <w:style w:type="table" w:customStyle="1" w:styleId="349">
    <w:name w:val="_Style 352"/>
    <w:uiPriority w:val="0"/>
    <w:tblPr>
      <w:tblCellMar>
        <w:top w:w="0" w:type="dxa"/>
        <w:left w:w="115" w:type="dxa"/>
        <w:bottom w:w="0" w:type="dxa"/>
        <w:right w:w="115" w:type="dxa"/>
      </w:tblCellMar>
    </w:tblPr>
  </w:style>
  <w:style w:type="table" w:customStyle="1" w:styleId="350">
    <w:name w:val="_Style 353"/>
    <w:uiPriority w:val="0"/>
    <w:tblPr>
      <w:tblCellMar>
        <w:top w:w="0" w:type="dxa"/>
        <w:left w:w="115" w:type="dxa"/>
        <w:bottom w:w="0" w:type="dxa"/>
        <w:right w:w="115" w:type="dxa"/>
      </w:tblCellMar>
    </w:tblPr>
  </w:style>
  <w:style w:type="table" w:customStyle="1" w:styleId="351">
    <w:name w:val="_Style 354"/>
    <w:uiPriority w:val="0"/>
    <w:tblPr>
      <w:tblCellMar>
        <w:top w:w="0" w:type="dxa"/>
        <w:left w:w="115" w:type="dxa"/>
        <w:bottom w:w="0" w:type="dxa"/>
        <w:right w:w="115" w:type="dxa"/>
      </w:tblCellMar>
    </w:tblPr>
  </w:style>
  <w:style w:type="table" w:customStyle="1" w:styleId="352">
    <w:name w:val="_Style 355"/>
    <w:uiPriority w:val="0"/>
    <w:tblPr>
      <w:tblCellMar>
        <w:top w:w="0" w:type="dxa"/>
        <w:left w:w="115" w:type="dxa"/>
        <w:bottom w:w="0" w:type="dxa"/>
        <w:right w:w="115" w:type="dxa"/>
      </w:tblCellMar>
    </w:tblPr>
  </w:style>
  <w:style w:type="table" w:customStyle="1" w:styleId="353">
    <w:name w:val="_Style 356"/>
    <w:uiPriority w:val="0"/>
    <w:tblPr>
      <w:tblCellMar>
        <w:top w:w="0" w:type="dxa"/>
        <w:left w:w="115" w:type="dxa"/>
        <w:bottom w:w="0" w:type="dxa"/>
        <w:right w:w="115" w:type="dxa"/>
      </w:tblCellMar>
    </w:tblPr>
  </w:style>
  <w:style w:type="table" w:customStyle="1" w:styleId="354">
    <w:name w:val="_Style 357"/>
    <w:uiPriority w:val="0"/>
    <w:tblPr>
      <w:tblCellMar>
        <w:top w:w="0" w:type="dxa"/>
        <w:left w:w="115" w:type="dxa"/>
        <w:bottom w:w="0" w:type="dxa"/>
        <w:right w:w="115" w:type="dxa"/>
      </w:tblCellMar>
    </w:tblPr>
  </w:style>
  <w:style w:type="table" w:customStyle="1" w:styleId="355">
    <w:name w:val="_Style 358"/>
    <w:uiPriority w:val="0"/>
    <w:tblPr>
      <w:tblCellMar>
        <w:top w:w="0" w:type="dxa"/>
        <w:left w:w="115" w:type="dxa"/>
        <w:bottom w:w="0" w:type="dxa"/>
        <w:right w:w="115" w:type="dxa"/>
      </w:tblCellMar>
    </w:tblPr>
  </w:style>
  <w:style w:type="table" w:customStyle="1" w:styleId="356">
    <w:name w:val="_Style 359"/>
    <w:uiPriority w:val="0"/>
    <w:tblPr>
      <w:tblCellMar>
        <w:top w:w="0" w:type="dxa"/>
        <w:left w:w="115" w:type="dxa"/>
        <w:bottom w:w="0" w:type="dxa"/>
        <w:right w:w="115" w:type="dxa"/>
      </w:tblCellMar>
    </w:tblPr>
  </w:style>
  <w:style w:type="table" w:customStyle="1" w:styleId="357">
    <w:name w:val="_Style 360"/>
    <w:uiPriority w:val="0"/>
    <w:tblPr>
      <w:tblCellMar>
        <w:top w:w="0" w:type="dxa"/>
        <w:left w:w="115" w:type="dxa"/>
        <w:bottom w:w="0" w:type="dxa"/>
        <w:right w:w="115" w:type="dxa"/>
      </w:tblCellMar>
    </w:tblPr>
  </w:style>
  <w:style w:type="table" w:customStyle="1" w:styleId="358">
    <w:name w:val="_Style 361"/>
    <w:uiPriority w:val="0"/>
    <w:tblPr>
      <w:tblCellMar>
        <w:top w:w="0" w:type="dxa"/>
        <w:left w:w="115" w:type="dxa"/>
        <w:bottom w:w="0" w:type="dxa"/>
        <w:right w:w="115" w:type="dxa"/>
      </w:tblCellMar>
    </w:tblPr>
  </w:style>
  <w:style w:type="table" w:customStyle="1" w:styleId="359">
    <w:name w:val="_Style 362"/>
    <w:uiPriority w:val="0"/>
    <w:tblPr>
      <w:tblCellMar>
        <w:top w:w="0" w:type="dxa"/>
        <w:left w:w="115" w:type="dxa"/>
        <w:bottom w:w="0" w:type="dxa"/>
        <w:right w:w="115" w:type="dxa"/>
      </w:tblCellMar>
    </w:tblPr>
  </w:style>
  <w:style w:type="table" w:customStyle="1" w:styleId="360">
    <w:name w:val="_Style 363"/>
    <w:uiPriority w:val="0"/>
    <w:tblPr>
      <w:tblCellMar>
        <w:top w:w="0" w:type="dxa"/>
        <w:left w:w="115" w:type="dxa"/>
        <w:bottom w:w="0" w:type="dxa"/>
        <w:right w:w="115" w:type="dxa"/>
      </w:tblCellMar>
    </w:tblPr>
  </w:style>
  <w:style w:type="table" w:customStyle="1" w:styleId="361">
    <w:name w:val="_Style 364"/>
    <w:uiPriority w:val="0"/>
    <w:tblPr>
      <w:tblCellMar>
        <w:top w:w="0" w:type="dxa"/>
        <w:left w:w="115" w:type="dxa"/>
        <w:bottom w:w="0" w:type="dxa"/>
        <w:right w:w="115" w:type="dxa"/>
      </w:tblCellMar>
    </w:tblPr>
  </w:style>
  <w:style w:type="table" w:customStyle="1" w:styleId="362">
    <w:name w:val="_Style 365"/>
    <w:uiPriority w:val="0"/>
    <w:tblPr>
      <w:tblCellMar>
        <w:top w:w="0" w:type="dxa"/>
        <w:left w:w="115" w:type="dxa"/>
        <w:bottom w:w="0" w:type="dxa"/>
        <w:right w:w="115" w:type="dxa"/>
      </w:tblCellMar>
    </w:tblPr>
  </w:style>
  <w:style w:type="table" w:customStyle="1" w:styleId="363">
    <w:name w:val="_Style 366"/>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نسق Office">
  <a:themeElements>
    <a:clrScheme name="ادامة">
      <a:dk1>
        <a:sysClr val="windowText" lastClr="000000"/>
      </a:dk1>
      <a:lt1>
        <a:sysClr val="window" lastClr="FFFFFF"/>
      </a:lt1>
      <a:dk2>
        <a:srgbClr val="0E2841"/>
      </a:dk2>
      <a:lt2>
        <a:srgbClr val="E8E8E8"/>
      </a:lt2>
      <a:accent1>
        <a:srgbClr val="92C144"/>
      </a:accent1>
      <a:accent2>
        <a:srgbClr val="39B8BA"/>
      </a:accent2>
      <a:accent3>
        <a:srgbClr val="39B8BA"/>
      </a:accent3>
      <a:accent4>
        <a:srgbClr val="92C144"/>
      </a:accent4>
      <a:accent5>
        <a:srgbClr val="2A8A8B"/>
      </a:accent5>
      <a:accent6>
        <a:srgbClr val="6E9330"/>
      </a:accent6>
      <a:hlink>
        <a:srgbClr val="467886"/>
      </a:hlink>
      <a:folHlink>
        <a:srgbClr val="96607D"/>
      </a:folHlink>
    </a:clrScheme>
    <a:fontScheme name="Custom 1">
      <a:majorFont>
        <a:latin typeface="Somar Bold"/>
        <a:ea typeface=""/>
        <a:cs typeface="Somar Bold"/>
      </a:majorFont>
      <a:minorFont>
        <a:latin typeface="Somar Light"/>
        <a:ea typeface=""/>
        <a:cs typeface="Soma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0"/>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3Flcq/BhEr1xyNB/gWS89m0/IA==">CgMxLjAyDmgubjhnMHhicjhxc3JnMghoLmdqZGd4czIJaC4zMGowemxsMg5oLnNvbHlpNGVqOHhtajIJaC4xZm9iOXRlMgloLjN6bnlzaDcyCWguMmV0OTJwMDIIaC50eWpjd3Q4AHIhMTA2RWxGSE05LU1YVk5zUWJObllrUXg5dEdmZHJEN1Zj</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36</Pages>
  <TotalTime>0</TotalTime>
  <ScaleCrop>false</ScaleCrop>
  <LinksUpToDate>false</LinksUpToDate>
  <Application>WPS Office_12.9.0.21549_F1E327BC-269C-435d-A152-05C5408002CA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2025-08-06T11:09:00Z</dcterms:created>
  <dc:creator>هند الدوسري</dc:creator>
  <cp:lastModifiedBy>lenovo2</cp:lastModifiedBy>
  <dcterms:modified xsi:type="dcterms:W3CDTF">2025-12-24T08:12:31Z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3C600CDDACB5429FB9AA8B18C1C05074_12</vt:lpwstr>
  </property>
</Properties>
</file>